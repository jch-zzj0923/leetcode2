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C13FE">
      <w:r>
        <w:rPr>
          <w:b/>
          <w:sz w:val="40"/>
        </w:rPr>
        <w:t>二叉树算法笔记</w:t>
      </w:r>
    </w:p>
    <w:p w14:paraId="1F3A64DB">
      <w:pPr>
        <w:pStyle w:val="3"/>
      </w:pPr>
      <w:r>
        <w:t>一、二叉树通用（所有题共用）</w:t>
      </w:r>
    </w:p>
    <w:p w14:paraId="2B8145C4">
      <w:r>
        <w:rPr>
          <w:b w:val="0"/>
        </w:rPr>
        <w:t>TreeNode 定义二叉树节点，build_tree 用层序数组快速构造二叉树，print_tree 层序打印看结果。</w:t>
      </w:r>
    </w:p>
    <w:p w14:paraId="29E1EE3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from typing import Optional</w:t>
      </w:r>
    </w:p>
    <w:p w14:paraId="2293AD8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from collections import defaultdict, deque</w:t>
      </w:r>
    </w:p>
    <w:p w14:paraId="7E82C20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TreeNode:</w:t>
      </w:r>
    </w:p>
    <w:p w14:paraId="4DABE86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__init__(self, val=0, left=None, right=None):</w:t>
      </w:r>
    </w:p>
    <w:p w14:paraId="4FC49F8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self.val = val</w:t>
      </w:r>
    </w:p>
    <w:p w14:paraId="254CEFA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self.left = left</w:t>
      </w:r>
    </w:p>
    <w:p w14:paraId="0A071FC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self.right = right</w:t>
      </w:r>
      <w:bookmarkStart w:id="0" w:name="_GoBack"/>
      <w:bookmarkEnd w:id="0"/>
    </w:p>
    <w:p w14:paraId="78CC3D3C">
      <w:pPr>
        <w:pStyle w:val="3"/>
      </w:pPr>
      <w:r>
        <w:t>二、二叉树题目详解</w:t>
      </w:r>
    </w:p>
    <w:p w14:paraId="2C80ACF9">
      <w:pPr>
        <w:pStyle w:val="4"/>
      </w:pPr>
      <w:r>
        <w:t>104. 二叉树的最大深度（简单）</w:t>
      </w:r>
    </w:p>
    <w:p w14:paraId="2504F3F9">
      <w:r>
        <w:rPr>
          <w:b w:val="0"/>
        </w:rPr>
        <w:t>核心技巧：后序递归</w:t>
      </w:r>
    </w:p>
    <w:p w14:paraId="7C690142">
      <w:r>
        <w:rPr>
          <w:b w:val="0"/>
        </w:rPr>
        <w:t>思路：一棵树的深度 = max(左子树深度, 右子树深度) + 1。</w:t>
      </w:r>
    </w:p>
    <w:p w14:paraId="2DA8BA1A">
      <w:r>
        <w:rPr>
          <w:b w:val="0"/>
        </w:rPr>
        <w:t>1. 递归求左子树深度 left_depth。</w:t>
      </w:r>
    </w:p>
    <w:p w14:paraId="73D558CE">
      <w:r>
        <w:rPr>
          <w:b w:val="0"/>
        </w:rPr>
        <w:t>2. 递归求右子树深度 right_depth。</w:t>
      </w:r>
    </w:p>
    <w:p w14:paraId="7C196F6E">
      <w:r>
        <w:rPr>
          <w:b w:val="0"/>
        </w:rPr>
        <w:t>3. 空节点返回 0，当前节点深度取左右较大值再加一。</w:t>
      </w:r>
    </w:p>
    <w:p w14:paraId="37C8658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67B6A13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maxDepth(self, root: Optional[TreeNode]) -&gt; int:</w:t>
      </w:r>
    </w:p>
    <w:p w14:paraId="310CD49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root:</w:t>
      </w:r>
    </w:p>
    <w:p w14:paraId="4ECF08F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0</w:t>
      </w:r>
    </w:p>
    <w:p w14:paraId="540F3A7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left_depth = self.maxDepth(root.left)</w:t>
      </w:r>
    </w:p>
    <w:p w14:paraId="31C2EA2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right_depth = self.maxDepth(root.right)</w:t>
      </w:r>
    </w:p>
    <w:p w14:paraId="2B2162C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max(left_depth, right_depth) + 1</w:t>
      </w:r>
    </w:p>
    <w:p w14:paraId="08B0B3FC">
      <w:pPr>
        <w:pStyle w:val="4"/>
      </w:pPr>
      <w:r>
        <w:t>226. 翻转二叉树（简单）</w:t>
      </w:r>
    </w:p>
    <w:p w14:paraId="3FF9BA30">
      <w:r>
        <w:rPr>
          <w:b w:val="0"/>
        </w:rPr>
        <w:t>核心技巧：递归交换左右孩子</w:t>
      </w:r>
    </w:p>
    <w:p w14:paraId="5FE3AA6C">
      <w:r>
        <w:rPr>
          <w:b w:val="0"/>
        </w:rPr>
        <w:t>思路：把当前节点的左右子树互换，再递归翻转左子树、右子树。</w:t>
      </w:r>
    </w:p>
    <w:p w14:paraId="5D0533BD">
      <w:r>
        <w:rPr>
          <w:b w:val="0"/>
        </w:rPr>
        <w:t>1. 先交换当前节点 root.left 和 root.right。</w:t>
      </w:r>
    </w:p>
    <w:p w14:paraId="4B05D282">
      <w:r>
        <w:rPr>
          <w:b w:val="0"/>
        </w:rPr>
        <w:t>2. 递归翻转左子树。</w:t>
      </w:r>
    </w:p>
    <w:p w14:paraId="431551DC">
      <w:r>
        <w:rPr>
          <w:b w:val="0"/>
        </w:rPr>
        <w:t>3. 递归翻转右子树，最后返回翻转后的根。</w:t>
      </w:r>
    </w:p>
    <w:p w14:paraId="3AF305C5">
      <w:r>
        <w:rPr>
          <w:b w:val="0"/>
        </w:rPr>
        <w:t>空节点直接返回 None。</w:t>
      </w:r>
    </w:p>
    <w:p w14:paraId="22BF076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0774302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invertTree(self, root: Optional[TreeNode]) -&gt; Optional[TreeNode]:</w:t>
      </w:r>
    </w:p>
    <w:p w14:paraId="7F84E0D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root:</w:t>
      </w:r>
    </w:p>
    <w:p w14:paraId="5338375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None</w:t>
      </w:r>
    </w:p>
    <w:p w14:paraId="59CFE7D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root.left, root.right = root.right, root.left</w:t>
      </w:r>
    </w:p>
    <w:p w14:paraId="09F634B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self.invertTree(root.left)</w:t>
      </w:r>
    </w:p>
    <w:p w14:paraId="772584E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self.invertTree(root.right)</w:t>
      </w:r>
    </w:p>
    <w:p w14:paraId="3745CF1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root</w:t>
      </w:r>
    </w:p>
    <w:p w14:paraId="12CD75B8">
      <w:pPr>
        <w:pStyle w:val="4"/>
      </w:pPr>
      <w:r>
        <w:t>543. 二叉树的直径（简单）</w:t>
      </w:r>
    </w:p>
    <w:p w14:paraId="3D49016F">
      <w:r>
        <w:rPr>
          <w:b w:val="0"/>
        </w:rPr>
        <w:t>核心技巧：后序求深度 + 全局变量记录最大值</w:t>
      </w:r>
    </w:p>
    <w:p w14:paraId="24FF6C0B">
      <w:r>
        <w:rPr>
          <w:b w:val="0"/>
        </w:rPr>
        <w:t>思路：直径 = 某节点的左子树深度 + 右子树深度。</w:t>
      </w:r>
    </w:p>
    <w:p w14:paraId="2C555CC3">
      <w:r>
        <w:rPr>
          <w:b w:val="0"/>
        </w:rPr>
        <w:t>1. 后序递归，返回该节点向上能提供的最长链长度 max(left, right) + 1。</w:t>
      </w:r>
    </w:p>
    <w:p w14:paraId="12355A5E">
      <w:r>
        <w:rPr>
          <w:b w:val="0"/>
        </w:rPr>
        <w:t>2. 直径不一定经过根节点，所以递归时用全局 self.ans 不断更新左深+右深的最大值。</w:t>
      </w:r>
    </w:p>
    <w:p w14:paraId="7D3686C7">
      <w:r>
        <w:rPr>
          <w:b w:val="0"/>
        </w:rPr>
        <w:t>3. 最后返回 self.ans。</w:t>
      </w:r>
    </w:p>
    <w:p w14:paraId="4527F99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598FE65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diameterOfBinaryTree(self, root: Optional[TreeNode]) -&gt; int:</w:t>
      </w:r>
    </w:p>
    <w:p w14:paraId="3ECB8C4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self.ans = 0</w:t>
      </w:r>
    </w:p>
    <w:p w14:paraId="1B5F772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dfs(node):</w:t>
      </w:r>
    </w:p>
    <w:p w14:paraId="419276C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node:</w:t>
      </w:r>
    </w:p>
    <w:p w14:paraId="1D922B5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0</w:t>
      </w:r>
    </w:p>
    <w:p w14:paraId="0512489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left = dfs(node.left)</w:t>
      </w:r>
    </w:p>
    <w:p w14:paraId="0BA8E58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right = dfs(node.right)</w:t>
      </w:r>
    </w:p>
    <w:p w14:paraId="057150A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self.ans = max(self.ans, left + right)</w:t>
      </w:r>
    </w:p>
    <w:p w14:paraId="2C11EC3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max(left, right) + 1</w:t>
      </w:r>
    </w:p>
    <w:p w14:paraId="38D941D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dfs(root)</w:t>
      </w:r>
    </w:p>
    <w:p w14:paraId="65E5001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self.ans</w:t>
      </w:r>
    </w:p>
    <w:p w14:paraId="4C67F7B9">
      <w:pPr>
        <w:pStyle w:val="4"/>
      </w:pPr>
      <w:r>
        <w:t>108. 将有序数组转换为二叉搜索树（简单）</w:t>
      </w:r>
    </w:p>
    <w:p w14:paraId="29EA552D">
      <w:r>
        <w:rPr>
          <w:b w:val="0"/>
        </w:rPr>
        <w:t>核心技巧：递归，取数组中间元素当根</w:t>
      </w:r>
    </w:p>
    <w:p w14:paraId="58A79922">
      <w:r>
        <w:rPr>
          <w:b w:val="0"/>
        </w:rPr>
        <w:t>思路：有序升序数组，取中间元素做根节点，左边一半构造左子树，右边一半构造右子树。</w:t>
      </w:r>
    </w:p>
    <w:p w14:paraId="4775950E">
      <w:r>
        <w:rPr>
          <w:b w:val="0"/>
        </w:rPr>
        <w:t>这样每次都是取中点，天然生成平衡二叉搜索树。</w:t>
      </w:r>
    </w:p>
    <w:p w14:paraId="04D54649">
      <w:r>
        <w:rPr>
          <w:b w:val="0"/>
        </w:rPr>
        <w:t>空数组返回 None。</w:t>
      </w:r>
    </w:p>
    <w:p w14:paraId="3207969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098D13A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sortedArrayToBST(self, nums: List[int]) -&gt; Optional[TreeNode]:</w:t>
      </w:r>
    </w:p>
    <w:p w14:paraId="64C4521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nums:</w:t>
      </w:r>
    </w:p>
    <w:p w14:paraId="20E84B1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None</w:t>
      </w:r>
    </w:p>
    <w:p w14:paraId="1FD4C20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mid = len(nums) // 2</w:t>
      </w:r>
    </w:p>
    <w:p w14:paraId="3A5EDC7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 = TreeNode(nums[mid])</w:t>
      </w:r>
    </w:p>
    <w:p w14:paraId="600E71F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root.left = self.sortedArrayToBST(nums[:mid])</w:t>
      </w:r>
    </w:p>
    <w:p w14:paraId="06B13C9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root.right = self.sortedArrayToBST(nums[mid + 1:])</w:t>
      </w:r>
    </w:p>
    <w:p w14:paraId="38E8248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root</w:t>
      </w:r>
    </w:p>
    <w:p w14:paraId="1F8332F1">
      <w:pPr>
        <w:pStyle w:val="4"/>
      </w:pPr>
      <w:r>
        <w:t>230. 二叉搜索树中第K小的元素（中等）</w:t>
      </w:r>
    </w:p>
    <w:p w14:paraId="16CE319E">
      <w:r>
        <w:rPr>
          <w:b w:val="0"/>
        </w:rPr>
        <w:t>核心技巧：BST 中序遍历（栈迭代）</w:t>
      </w:r>
    </w:p>
    <w:p w14:paraId="5A96E2AC">
      <w:r>
        <w:rPr>
          <w:b w:val="0"/>
        </w:rPr>
        <w:t>思路：二叉搜索树中序遍历结果是升序。用栈迭代做中序，每弹出一个节点 k 减 1。</w:t>
      </w:r>
    </w:p>
    <w:p w14:paraId="336D57C1">
      <w:r>
        <w:rPr>
          <w:b w:val="0"/>
        </w:rPr>
        <w:t>1. 一直把左节点压进栈，走到最左边。</w:t>
      </w:r>
    </w:p>
    <w:p w14:paraId="2272AC96">
      <w:r>
        <w:rPr>
          <w:b w:val="0"/>
        </w:rPr>
        <w:t>2. 弹出栈顶，k 减 1，k 等于 0 直接返回当前节点值。</w:t>
      </w:r>
    </w:p>
    <w:p w14:paraId="45A5BD52">
      <w:r>
        <w:rPr>
          <w:b w:val="0"/>
        </w:rPr>
        <w:t>3. 处理右子树，继续循环。</w:t>
      </w:r>
    </w:p>
    <w:p w14:paraId="6A0DB5BE">
      <w:r>
        <w:rPr>
          <w:b w:val="0"/>
        </w:rPr>
        <w:t>这样找到第 k 小就提前终止，不用遍历完整棵树。</w:t>
      </w:r>
    </w:p>
    <w:p w14:paraId="7D487AF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6643B02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kthSmallest(self, root: Optional[TreeNode], k: int) -&gt; int:</w:t>
      </w:r>
    </w:p>
    <w:p w14:paraId="61CD8AC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stack = []</w:t>
      </w:r>
    </w:p>
    <w:p w14:paraId="61FD42E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cur = root</w:t>
      </w:r>
    </w:p>
    <w:p w14:paraId="2104549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while cur or stack:</w:t>
      </w:r>
    </w:p>
    <w:p w14:paraId="0258340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while cur:</w:t>
      </w:r>
    </w:p>
    <w:p w14:paraId="5D45D01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stack.append(cur)</w:t>
      </w:r>
    </w:p>
    <w:p w14:paraId="63AAEDB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cur = cur.left</w:t>
      </w:r>
    </w:p>
    <w:p w14:paraId="7604957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 = stack.pop()</w:t>
      </w:r>
    </w:p>
    <w:p w14:paraId="16B3AD4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k -= 1</w:t>
      </w:r>
    </w:p>
    <w:p w14:paraId="7BD6A6E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k == 0:</w:t>
      </w:r>
    </w:p>
    <w:p w14:paraId="2309F9D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cur.val</w:t>
      </w:r>
    </w:p>
    <w:p w14:paraId="49DBAFF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 = cur.right</w:t>
      </w:r>
    </w:p>
    <w:p w14:paraId="42CAAE4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-1</w:t>
      </w:r>
    </w:p>
    <w:p w14:paraId="611BFFCE">
      <w:pPr>
        <w:pStyle w:val="4"/>
      </w:pPr>
      <w:r>
        <w:t>114. 二叉树展开为链表（中等）</w:t>
      </w:r>
    </w:p>
    <w:p w14:paraId="43108B76">
      <w:r>
        <w:rPr>
          <w:b w:val="0"/>
        </w:rPr>
        <w:t>核心技巧：原地修改，找左子树最右下角节点</w:t>
      </w:r>
    </w:p>
    <w:p w14:paraId="22B5D915">
      <w:r>
        <w:rPr>
          <w:b w:val="0"/>
        </w:rPr>
        <w:t>思路：把二叉树原地拉平成一条链，右指针当 next，左指针全置空，不开新数组。</w:t>
      </w:r>
    </w:p>
    <w:p w14:paraId="1151CCA9">
      <w:r>
        <w:rPr>
          <w:b w:val="0"/>
        </w:rPr>
        <w:t>1. 遍历每个节点，如果存在左子树：</w:t>
      </w:r>
    </w:p>
    <w:p w14:paraId="5A9617A1">
      <w:r>
        <w:rPr>
          <w:b w:val="0"/>
        </w:rPr>
        <w:t xml:space="preserve">   a. 找到左子树最右下角的节点 tail。</w:t>
      </w:r>
    </w:p>
    <w:p w14:paraId="3C98B2B6">
      <w:r>
        <w:rPr>
          <w:b w:val="0"/>
        </w:rPr>
        <w:t xml:space="preserve">   b. 把当前节点原来的右子树接到 tail 后面。</w:t>
      </w:r>
    </w:p>
    <w:p w14:paraId="0BCEB760">
      <w:r>
        <w:rPr>
          <w:b w:val="0"/>
        </w:rPr>
        <w:t xml:space="preserve">   c. 把左子树整体搬到右孩子位置，左指针置空。</w:t>
      </w:r>
    </w:p>
    <w:p w14:paraId="01E4676A">
      <w:r>
        <w:rPr>
          <w:b w:val="0"/>
        </w:rPr>
        <w:t>2. 继续处理下一个右节点。</w:t>
      </w:r>
    </w:p>
    <w:p w14:paraId="67EE300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72F56D2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flatten(self, root: Optional[TreeNode]) -&gt; None:</w:t>
      </w:r>
    </w:p>
    <w:p w14:paraId="7F768A8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"""</w:t>
      </w:r>
    </w:p>
    <w:p w14:paraId="58B4FD2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Do not return anything, modify root in-place instead.</w:t>
      </w:r>
    </w:p>
    <w:p w14:paraId="23B0D94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"""</w:t>
      </w:r>
    </w:p>
    <w:p w14:paraId="2363E5B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cur = root</w:t>
      </w:r>
    </w:p>
    <w:p w14:paraId="5A02D9B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while cur:</w:t>
      </w:r>
    </w:p>
    <w:p w14:paraId="194090B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cur.left:</w:t>
      </w:r>
    </w:p>
    <w:p w14:paraId="7FE980C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tail = cur.left</w:t>
      </w:r>
    </w:p>
    <w:p w14:paraId="0B049CE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while tail.right:</w:t>
      </w:r>
    </w:p>
    <w:p w14:paraId="58651E5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    tail = tail.right</w:t>
      </w:r>
    </w:p>
    <w:p w14:paraId="28FCD4A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tail.right = cur.right</w:t>
      </w:r>
    </w:p>
    <w:p w14:paraId="262F98A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cur.right = cur.left</w:t>
      </w:r>
    </w:p>
    <w:p w14:paraId="493A814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cur.left = None</w:t>
      </w:r>
    </w:p>
    <w:p w14:paraId="26D11D5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 = cur.right</w:t>
      </w:r>
    </w:p>
    <w:p w14:paraId="025692B7">
      <w:pPr>
        <w:pStyle w:val="4"/>
      </w:pPr>
      <w:r>
        <w:t>105. 从前序与中序遍历序列构造二叉树（中等）</w:t>
      </w:r>
    </w:p>
    <w:p w14:paraId="3777A213">
      <w:r>
        <w:rPr>
          <w:b w:val="0"/>
        </w:rPr>
        <w:t>核心技巧：前序拿根，中序切分左右区间</w:t>
      </w:r>
    </w:p>
    <w:p w14:paraId="5BD46B3D">
      <w:r>
        <w:rPr>
          <w:b w:val="0"/>
        </w:rPr>
        <w:t>思路：前序第一个元素一定是根节点；在中序数组里找到根的下标 idx。</w:t>
      </w:r>
    </w:p>
    <w:p w14:paraId="61DC0534">
      <w:r>
        <w:rPr>
          <w:b w:val="0"/>
        </w:rPr>
        <w:t>1. 中序 idx 左边是左子树，右边是右子树。</w:t>
      </w:r>
    </w:p>
    <w:p w14:paraId="2AF9C071">
      <w:r>
        <w:rPr>
          <w:b w:val="0"/>
        </w:rPr>
        <w:t>2. 前序[1:idx+1] 是左子树前序，中序[:idx] 是左子树中序。</w:t>
      </w:r>
    </w:p>
    <w:p w14:paraId="29B86BE9">
      <w:r>
        <w:rPr>
          <w:b w:val="0"/>
        </w:rPr>
        <w:t>3. 前序[idx+1:] 是右子树前序，中序[idx+1:] 是右子树中序。</w:t>
      </w:r>
    </w:p>
    <w:p w14:paraId="4B1A6157">
      <w:r>
        <w:rPr>
          <w:b w:val="0"/>
        </w:rPr>
        <w:t>4. 递归构造左右子树。</w:t>
      </w:r>
    </w:p>
    <w:p w14:paraId="09CDC17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5DE2F58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buildTree(self, preorder: List[int], inorder: List[int]) -&gt; Optional[TreeNode]:</w:t>
      </w:r>
    </w:p>
    <w:p w14:paraId="46666F3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preorder:</w:t>
      </w:r>
    </w:p>
    <w:p w14:paraId="43FE6F5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None</w:t>
      </w:r>
    </w:p>
    <w:p w14:paraId="655EB8D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root_val = preorder[0]</w:t>
      </w:r>
    </w:p>
    <w:p w14:paraId="15EA734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 = TreeNode(root_val)</w:t>
      </w:r>
    </w:p>
    <w:p w14:paraId="3074653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idx = inorder.index(root_val)</w:t>
      </w:r>
    </w:p>
    <w:p w14:paraId="0791506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root.left = self.buildTree(preorder[1: idx + 1], inorder[:idx])</w:t>
      </w:r>
    </w:p>
    <w:p w14:paraId="01FBD42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root.right = self.buildTree(preorder[idx + 1:], inorder[idx + 1:])</w:t>
      </w:r>
    </w:p>
    <w:p w14:paraId="38DA2EE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root</w:t>
      </w:r>
    </w:p>
    <w:p w14:paraId="16EB53A3">
      <w:pPr>
        <w:pStyle w:val="4"/>
      </w:pPr>
      <w:r>
        <w:t>437. 路径总和 III（中等）</w:t>
      </w:r>
    </w:p>
    <w:p w14:paraId="1111D28D">
      <w:r>
        <w:rPr>
          <w:b w:val="0"/>
        </w:rPr>
        <w:t>核心技巧：DFS 回溯 + 前缀和哈希</w:t>
      </w:r>
    </w:p>
    <w:p w14:paraId="242A9AB1">
      <w:r>
        <w:rPr>
          <w:b w:val="0"/>
        </w:rPr>
        <w:t>思路：统计从任意起点到任意终点、节点值之和等于 targetSum 的路径条数。</w:t>
      </w:r>
    </w:p>
    <w:p w14:paraId="70ACEB77">
      <w:r>
        <w:rPr>
          <w:b w:val="0"/>
        </w:rPr>
        <w:t>1. 用哈希 record 记录路径上出现过的前缀和，先放入 record[0]=1。</w:t>
      </w:r>
    </w:p>
    <w:p w14:paraId="3A6A585C">
      <w:r>
        <w:rPr>
          <w:b w:val="0"/>
        </w:rPr>
        <w:t>2. dfs 往下走，累加前缀和 pre_sum，统计 pre_sum - targetSum 出现的次数。</w:t>
      </w:r>
    </w:p>
    <w:p w14:paraId="4CB8FC11">
      <w:r>
        <w:rPr>
          <w:b w:val="0"/>
        </w:rPr>
        <w:t>3. 记录当前前缀和后，递归左右子树。</w:t>
      </w:r>
    </w:p>
    <w:p w14:paraId="1774B23F">
      <w:r>
        <w:rPr>
          <w:b w:val="0"/>
        </w:rPr>
        <w:t>4. 递归返回前回溯，把当前前缀和计数减 1，避免影响另一条分支。</w:t>
      </w:r>
    </w:p>
    <w:p w14:paraId="633EB98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3B05CDF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pathSum(self, root: Optional[TreeNode], targetSum: int) -&gt; int:</w:t>
      </w:r>
    </w:p>
    <w:p w14:paraId="1980CB1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record = defaultdict(int)</w:t>
      </w:r>
    </w:p>
    <w:p w14:paraId="2B83747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record[0] = 1</w:t>
      </w:r>
    </w:p>
    <w:p w14:paraId="3CF2CA5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dfs(node, pre_sum):</w:t>
      </w:r>
    </w:p>
    <w:p w14:paraId="17D3908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node:</w:t>
      </w:r>
    </w:p>
    <w:p w14:paraId="6F9DF18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0</w:t>
      </w:r>
    </w:p>
    <w:p w14:paraId="55DEF73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pre_sum += node.val</w:t>
      </w:r>
    </w:p>
    <w:p w14:paraId="234A279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res = record.get(pre_sum - targetSum, 0)</w:t>
      </w:r>
    </w:p>
    <w:p w14:paraId="1516C94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record[pre_sum] += 1</w:t>
      </w:r>
    </w:p>
    <w:p w14:paraId="051C689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res += dfs(node.left, pre_sum)</w:t>
      </w:r>
    </w:p>
    <w:p w14:paraId="48B9C5D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res += dfs(node.right, pre_sum)</w:t>
      </w:r>
    </w:p>
    <w:p w14:paraId="57465A6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record[pre_sum] -= 1</w:t>
      </w:r>
    </w:p>
    <w:p w14:paraId="496FC70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res</w:t>
      </w:r>
    </w:p>
    <w:p w14:paraId="5DD0082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dfs(root, 0)</w:t>
      </w:r>
    </w:p>
    <w:p w14:paraId="3CD250AA">
      <w:pPr>
        <w:pStyle w:val="4"/>
      </w:pPr>
      <w:r>
        <w:t>236. 二叉树的最近公共祖先（中等）</w:t>
      </w:r>
    </w:p>
    <w:p w14:paraId="3257B6F6">
      <w:r>
        <w:rPr>
          <w:b w:val="0"/>
        </w:rPr>
        <w:t>核心技巧：后序递归</w:t>
      </w:r>
    </w:p>
    <w:p w14:paraId="6FEC128E">
      <w:r>
        <w:rPr>
          <w:b w:val="0"/>
        </w:rPr>
        <w:t>思路：在左右子树里找 p 和 q，从下往上返回。</w:t>
      </w:r>
    </w:p>
    <w:p w14:paraId="7A99D384">
      <w:r>
        <w:rPr>
          <w:b w:val="0"/>
        </w:rPr>
        <w:t>1. 空节点返回 None；当前节点等于 p 或 q 就返回当前节点。</w:t>
      </w:r>
    </w:p>
    <w:p w14:paraId="098519B2">
      <w:r>
        <w:rPr>
          <w:b w:val="0"/>
        </w:rPr>
        <w:t>2. 分别递归左右子树，得到 left、right。</w:t>
      </w:r>
    </w:p>
    <w:p w14:paraId="7BA57702">
      <w:r>
        <w:rPr>
          <w:b w:val="0"/>
        </w:rPr>
        <w:t>3. 左右都不为空，说明 p、q 分居两侧，当前节点就是公共祖先，返回 root。</w:t>
      </w:r>
    </w:p>
    <w:p w14:paraId="405D8361">
      <w:r>
        <w:rPr>
          <w:b w:val="0"/>
        </w:rPr>
        <w:t>4. 哪边不为空就返回哪边。</w:t>
      </w:r>
    </w:p>
    <w:p w14:paraId="384990B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2FAAAA8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lowestCommonAncestor(self, root: 'TreeNode', p: 'TreeNode', q: 'TreeNode') -&gt; 'TreeNode':</w:t>
      </w:r>
    </w:p>
    <w:p w14:paraId="0A427B1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root:</w:t>
      </w:r>
    </w:p>
    <w:p w14:paraId="1C0DA5F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None</w:t>
      </w:r>
    </w:p>
    <w:p w14:paraId="64E7B9F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root == p or root == q:</w:t>
      </w:r>
    </w:p>
    <w:p w14:paraId="74E4D3E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root</w:t>
      </w:r>
    </w:p>
    <w:p w14:paraId="2475273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left = self.lowestCommonAncestor(root.left, p, q)</w:t>
      </w:r>
    </w:p>
    <w:p w14:paraId="31ECD4A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right = self.lowestCommonAncestor(root.right, p, q)</w:t>
      </w:r>
    </w:p>
    <w:p w14:paraId="3BF6FBD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left and right:</w:t>
      </w:r>
    </w:p>
    <w:p w14:paraId="0F36F00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root</w:t>
      </w:r>
    </w:p>
    <w:p w14:paraId="3E9B0B4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left if left else right</w:t>
      </w:r>
    </w:p>
    <w:p w14:paraId="5BABDEC6">
      <w:pPr>
        <w:pStyle w:val="4"/>
      </w:pPr>
      <w:r>
        <w:t>124. 二叉树中的最大路径和（困难）</w:t>
      </w:r>
    </w:p>
    <w:p w14:paraId="0FB42A2E">
      <w:r>
        <w:rPr>
          <w:b w:val="0"/>
        </w:rPr>
        <w:t>核心技巧：后序 DFS + 全局变量记录最大值</w:t>
      </w:r>
    </w:p>
    <w:p w14:paraId="62C90E33">
      <w:r>
        <w:rPr>
          <w:b w:val="0"/>
        </w:rPr>
        <w:t>思路：路径可以不经过根节点，用全局 self.res 记录最大路径和。</w:t>
      </w:r>
    </w:p>
    <w:p w14:paraId="0BE1C3D4">
      <w:r>
        <w:rPr>
          <w:b w:val="0"/>
        </w:rPr>
        <w:t>1. 递归返回该节点向上能提供的最大单边增益 node.val + max(left, right)。</w:t>
      </w:r>
    </w:p>
    <w:p w14:paraId="5C5FFC8B">
      <w:r>
        <w:rPr>
          <w:b w:val="0"/>
        </w:rPr>
        <w:t>2. 分支增益如果为负，取 0（不如不走）。</w:t>
      </w:r>
    </w:p>
    <w:p w14:paraId="5F9C526B">
      <w:r>
        <w:rPr>
          <w:b w:val="0"/>
        </w:rPr>
        <w:t>3. 当前节点作为最高点的路径和 = node.val + left_gain + right_gain，更新 self.res。</w:t>
      </w:r>
    </w:p>
    <w:p w14:paraId="13ECC714">
      <w:r>
        <w:rPr>
          <w:b w:val="0"/>
        </w:rPr>
        <w:t>4. 最后返回 self.res。</w:t>
      </w:r>
    </w:p>
    <w:p w14:paraId="3D811B5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65EFFEE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maxPathSum(self, root: Optional[TreeNode]) -&gt; int:</w:t>
      </w:r>
    </w:p>
    <w:p w14:paraId="0830E19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self.res = float('-inf')</w:t>
      </w:r>
    </w:p>
    <w:p w14:paraId="7432EEF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dfs(node):</w:t>
      </w:r>
    </w:p>
    <w:p w14:paraId="5DEBF8C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node:</w:t>
      </w:r>
    </w:p>
    <w:p w14:paraId="00C3988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0</w:t>
      </w:r>
    </w:p>
    <w:p w14:paraId="403244A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left_gain = max(dfs(node.left), 0)</w:t>
      </w:r>
    </w:p>
    <w:p w14:paraId="2413603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right_gain = max(dfs(node.right), 0)</w:t>
      </w:r>
    </w:p>
    <w:p w14:paraId="234452D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current_sum = node.val + left_gain + right_gain</w:t>
      </w:r>
    </w:p>
    <w:p w14:paraId="5301830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self.res = max(self.res, current_sum)</w:t>
      </w:r>
    </w:p>
    <w:p w14:paraId="20A82598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node.val + max(left_gain, right_gain)</w:t>
      </w:r>
    </w:p>
    <w:p w14:paraId="21A5692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dfs(root)</w:t>
      </w:r>
    </w:p>
    <w:p w14:paraId="671EBA2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self.res</w:t>
      </w:r>
    </w:p>
    <w:p w14:paraId="05BFA8A1">
      <w:pPr>
        <w:pStyle w:val="4"/>
      </w:pPr>
      <w:r>
        <w:t>98. 验证二叉搜索树（中等）</w:t>
      </w:r>
    </w:p>
    <w:p w14:paraId="492FF685">
      <w:r>
        <w:rPr>
          <w:b w:val="0"/>
        </w:rPr>
        <w:t>核心技巧：递归带上下边界</w:t>
      </w:r>
    </w:p>
    <w:p w14:paraId="5EAC1C02">
      <w:r>
        <w:rPr>
          <w:b w:val="0"/>
        </w:rPr>
        <w:t>思路：不能只判断当前节点和左右孩子的大小，要整棵子树都在合法区间里。</w:t>
      </w:r>
    </w:p>
    <w:p w14:paraId="68309AF6">
      <w:r>
        <w:rPr>
          <w:b w:val="0"/>
        </w:rPr>
        <w:t>1. 每个节点必须满足 low &lt; node.val &lt; high。</w:t>
      </w:r>
    </w:p>
    <w:p w14:paraId="75524A4A">
      <w:r>
        <w:rPr>
          <w:b w:val="0"/>
        </w:rPr>
        <w:t>2. 左子树：上界变成当前节点的值。</w:t>
      </w:r>
    </w:p>
    <w:p w14:paraId="682421CE">
      <w:r>
        <w:rPr>
          <w:b w:val="0"/>
        </w:rPr>
        <w:t>3. 右子树：下界变成当前节点的值。</w:t>
      </w:r>
    </w:p>
    <w:p w14:paraId="7CF653D5">
      <w:r>
        <w:rPr>
          <w:b w:val="0"/>
        </w:rPr>
        <w:t>4. 只要有一处越界就不是 BST，返回 False。</w:t>
      </w:r>
    </w:p>
    <w:p w14:paraId="4B1157B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4B0DDF9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isValidBST(self, root: Optional[TreeNode]) -&gt; bool:</w:t>
      </w:r>
    </w:p>
    <w:p w14:paraId="586FCE6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dfs(node, low, high):</w:t>
      </w:r>
    </w:p>
    <w:p w14:paraId="16FD75B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node:</w:t>
      </w:r>
    </w:p>
    <w:p w14:paraId="7C6AFB4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True</w:t>
      </w:r>
    </w:p>
    <w:p w14:paraId="6A55BE5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node.val &lt;= low or node.val &gt;= high:</w:t>
      </w:r>
    </w:p>
    <w:p w14:paraId="0C54845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False</w:t>
      </w:r>
    </w:p>
    <w:p w14:paraId="2202CA2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dfs(node.left, low, node.val) and dfs(node.right, node.val, high)</w:t>
      </w:r>
    </w:p>
    <w:p w14:paraId="51C4357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dfs(root, float('-inf'), float('inf'))</w:t>
      </w:r>
    </w:p>
    <w:p w14:paraId="382911CA">
      <w:pPr>
        <w:pStyle w:val="4"/>
      </w:pPr>
      <w:r>
        <w:t>100. 相同的树（简单）</w:t>
      </w:r>
    </w:p>
    <w:p w14:paraId="1D86D09B">
      <w:r>
        <w:rPr>
          <w:b w:val="0"/>
        </w:rPr>
        <w:t>核心技巧：递归同步比较</w:t>
      </w:r>
    </w:p>
    <w:p w14:paraId="1D3EBD94">
      <w:r>
        <w:rPr>
          <w:b w:val="0"/>
        </w:rPr>
        <w:t>思路：两棵树对应位置逐节点比较。</w:t>
      </w:r>
    </w:p>
    <w:p w14:paraId="4104470C">
      <w:r>
        <w:rPr>
          <w:b w:val="0"/>
        </w:rPr>
        <w:t>1. 两个节点都为空，相同，返回 True。</w:t>
      </w:r>
    </w:p>
    <w:p w14:paraId="71AB21DE">
      <w:r>
        <w:rPr>
          <w:b w:val="0"/>
        </w:rPr>
        <w:t>2. 一个空一个不空，不相同，返回 False。</w:t>
      </w:r>
    </w:p>
    <w:p w14:paraId="0CEBED92">
      <w:r>
        <w:rPr>
          <w:b w:val="0"/>
        </w:rPr>
        <w:t>3. 值不相等，返回 False。</w:t>
      </w:r>
    </w:p>
    <w:p w14:paraId="384E07DE">
      <w:r>
        <w:rPr>
          <w:b w:val="0"/>
        </w:rPr>
        <w:t>4. 值相等，递归比较左左、右右，两边都要相同。</w:t>
      </w:r>
    </w:p>
    <w:p w14:paraId="0FD9A31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5369CD8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isSameTree(self, p: Optional[TreeNode], q: Optional[TreeNode]) -&gt; bool:</w:t>
      </w:r>
    </w:p>
    <w:p w14:paraId="7608E66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p and not q:</w:t>
      </w:r>
    </w:p>
    <w:p w14:paraId="19745B9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True</w:t>
      </w:r>
    </w:p>
    <w:p w14:paraId="6A5EE28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p or not q:</w:t>
      </w:r>
    </w:p>
    <w:p w14:paraId="7D28BB9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False</w:t>
      </w:r>
    </w:p>
    <w:p w14:paraId="0AD6C3F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p.val != q.val:</w:t>
      </w:r>
    </w:p>
    <w:p w14:paraId="674721C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False</w:t>
      </w:r>
    </w:p>
    <w:p w14:paraId="7D64828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self.isSameTree(p.left, q.left) and self.isSameTree(p.right, q.right)</w:t>
      </w:r>
    </w:p>
    <w:p w14:paraId="77D58DFF">
      <w:pPr>
        <w:pStyle w:val="4"/>
      </w:pPr>
      <w:r>
        <w:t>101. 对称二叉树（简单）</w:t>
      </w:r>
    </w:p>
    <w:p w14:paraId="71C03C2A">
      <w:r>
        <w:rPr>
          <w:b w:val="0"/>
        </w:rPr>
        <w:t>核心技巧：递归镜像比较</w:t>
      </w:r>
    </w:p>
    <w:p w14:paraId="3E275EF6">
      <w:r>
        <w:rPr>
          <w:b w:val="0"/>
        </w:rPr>
        <w:t>思路：判断树是不是轴对称，比较左子树和右子树是否互为镜像。</w:t>
      </w:r>
    </w:p>
    <w:p w14:paraId="5FFDAB10">
      <w:r>
        <w:rPr>
          <w:b w:val="0"/>
        </w:rPr>
        <w:t>1. 比较左子树的左节点 和 右子树的右节点。</w:t>
      </w:r>
    </w:p>
    <w:p w14:paraId="33E6CD8B">
      <w:r>
        <w:rPr>
          <w:b w:val="0"/>
        </w:rPr>
        <w:t>2. 比较左子树的右节点 和 右子树的左节点。</w:t>
      </w:r>
    </w:p>
    <w:p w14:paraId="267307A1">
      <w:r>
        <w:rPr>
          <w:b w:val="0"/>
        </w:rPr>
        <w:t>3. 值相等且两边镜像相同，才对称。</w:t>
      </w:r>
    </w:p>
    <w:p w14:paraId="54E70D7E">
      <w:r>
        <w:rPr>
          <w:b w:val="0"/>
        </w:rPr>
        <w:t>注意：是镜像对比，不是左对左、右对右。</w:t>
      </w:r>
    </w:p>
    <w:p w14:paraId="38E9945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4088D59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isSymmetric(self, root: Optional[TreeNode]) -&gt; bool:</w:t>
      </w:r>
    </w:p>
    <w:p w14:paraId="1A1AB1C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def check(left, right):</w:t>
      </w:r>
    </w:p>
    <w:p w14:paraId="30BBB8C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left and not right:</w:t>
      </w:r>
    </w:p>
    <w:p w14:paraId="618E9C3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True</w:t>
      </w:r>
    </w:p>
    <w:p w14:paraId="452AA53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not left or not right:</w:t>
      </w:r>
    </w:p>
    <w:p w14:paraId="60A9A28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False</w:t>
      </w:r>
    </w:p>
    <w:p w14:paraId="7B0FD29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if left.val != right.val:</w:t>
      </w:r>
    </w:p>
    <w:p w14:paraId="593FE0BF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return False</w:t>
      </w:r>
    </w:p>
    <w:p w14:paraId="55C3DFE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check(left.left, right.right) and check(left.right, right.left)</w:t>
      </w:r>
    </w:p>
    <w:p w14:paraId="7D847BF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check(root.left, root.right)</w:t>
      </w:r>
    </w:p>
    <w:p w14:paraId="01BC8E36">
      <w:pPr>
        <w:pStyle w:val="4"/>
      </w:pPr>
      <w:r>
        <w:t>94. 二叉树的中序遍历（简单）</w:t>
      </w:r>
    </w:p>
    <w:p w14:paraId="36B6460A">
      <w:r>
        <w:rPr>
          <w:b w:val="0"/>
        </w:rPr>
        <w:t>核心技巧：栈迭代中序</w:t>
      </w:r>
    </w:p>
    <w:p w14:paraId="497ED064">
      <w:r>
        <w:rPr>
          <w:b w:val="0"/>
        </w:rPr>
        <w:t>思路：中序遍历顺序是 左 -&gt; 根 -&gt; 右。用栈迭代，不递归。</w:t>
      </w:r>
    </w:p>
    <w:p w14:paraId="42187A03">
      <w:r>
        <w:rPr>
          <w:b w:val="0"/>
        </w:rPr>
        <w:t>1. 一直把左节点压进栈，走到最左边。</w:t>
      </w:r>
    </w:p>
    <w:p w14:paraId="559ED99B">
      <w:r>
        <w:rPr>
          <w:b w:val="0"/>
        </w:rPr>
        <w:t>2. 弹出栈顶，记录节点值。</w:t>
      </w:r>
    </w:p>
    <w:p w14:paraId="2BF0E97A">
      <w:r>
        <w:rPr>
          <w:b w:val="0"/>
        </w:rPr>
        <w:t>3. 指针转向右子树，继续循环。</w:t>
      </w:r>
    </w:p>
    <w:p w14:paraId="5793E72D">
      <w:r>
        <w:rPr>
          <w:b w:val="0"/>
        </w:rPr>
        <w:t>栈空且指针为空，遍历结束。</w:t>
      </w:r>
    </w:p>
    <w:p w14:paraId="798ABF9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243E066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inorderTraversal(self, root: Optional[TreeNode]) -&gt; List[int]:</w:t>
      </w:r>
    </w:p>
    <w:p w14:paraId="4E1235D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res = []</w:t>
      </w:r>
    </w:p>
    <w:p w14:paraId="0B51356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stack = []</w:t>
      </w:r>
    </w:p>
    <w:p w14:paraId="129A0ED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cur = root</w:t>
      </w:r>
    </w:p>
    <w:p w14:paraId="5C436800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while cur or stack:</w:t>
      </w:r>
    </w:p>
    <w:p w14:paraId="0A90D4F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while cur:</w:t>
      </w:r>
    </w:p>
    <w:p w14:paraId="18A1064A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stack.append(cur)</w:t>
      </w:r>
    </w:p>
    <w:p w14:paraId="30DC44B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cur = cur.left</w:t>
      </w:r>
    </w:p>
    <w:p w14:paraId="20FA0EC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 = stack.pop()</w:t>
      </w:r>
    </w:p>
    <w:p w14:paraId="3940B5B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res.append(cur.val)</w:t>
      </w:r>
    </w:p>
    <w:p w14:paraId="0B7EC16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cur = cur.right</w:t>
      </w:r>
    </w:p>
    <w:p w14:paraId="5EBF40D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res</w:t>
      </w:r>
    </w:p>
    <w:p w14:paraId="6C2666C8">
      <w:pPr>
        <w:pStyle w:val="4"/>
      </w:pPr>
      <w:r>
        <w:t>199. 二叉树的右视图（中等）</w:t>
      </w:r>
    </w:p>
    <w:p w14:paraId="3D8FAEE2">
      <w:r>
        <w:rPr>
          <w:b w:val="0"/>
        </w:rPr>
        <w:t>核心技巧：层序遍历，取每层最后一个</w:t>
      </w:r>
    </w:p>
    <w:p w14:paraId="73AA5786">
      <w:r>
        <w:rPr>
          <w:b w:val="0"/>
        </w:rPr>
        <w:t>思路：从右边看二叉树，能看到的是每一层最右边的节点。</w:t>
      </w:r>
    </w:p>
    <w:p w14:paraId="7650A251">
      <w:r>
        <w:rPr>
          <w:b w:val="0"/>
        </w:rPr>
        <w:t>1. 用队列做层序遍历，一层一层处理。</w:t>
      </w:r>
    </w:p>
    <w:p w14:paraId="4E8A0835">
      <w:r>
        <w:rPr>
          <w:b w:val="0"/>
        </w:rPr>
        <w:t>2. 每一层里，i == size - 1 说明是当前层最后一个节点，也就是右视图能看到的，记进结果。</w:t>
      </w:r>
    </w:p>
    <w:p w14:paraId="5486B009">
      <w:r>
        <w:rPr>
          <w:b w:val="0"/>
        </w:rPr>
        <w:t>3. 左右孩子依次入队，继续下一层。</w:t>
      </w:r>
    </w:p>
    <w:p w14:paraId="47849CEC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>class Solution:</w:t>
      </w:r>
    </w:p>
    <w:p w14:paraId="526FE0C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def rightSideView(self, root: Optional[TreeNode]) -&gt; List[int]:</w:t>
      </w:r>
    </w:p>
    <w:p w14:paraId="265DF553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if not root:</w:t>
      </w:r>
    </w:p>
    <w:p w14:paraId="1D7E9399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return []</w:t>
      </w:r>
    </w:p>
    <w:p w14:paraId="2A540A2B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res = []</w:t>
      </w:r>
    </w:p>
    <w:p w14:paraId="071C4B4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q = deque([root])</w:t>
      </w:r>
    </w:p>
    <w:p w14:paraId="5D28AAB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while q:</w:t>
      </w:r>
    </w:p>
    <w:p w14:paraId="64F30C46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size = len(q)</w:t>
      </w:r>
    </w:p>
    <w:p w14:paraId="6F9FFB4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for i in range(size):</w:t>
      </w:r>
    </w:p>
    <w:p w14:paraId="281D08C5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cur = q.popleft()</w:t>
      </w:r>
    </w:p>
    <w:p w14:paraId="758BE51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if i == size - 1:</w:t>
      </w:r>
    </w:p>
    <w:p w14:paraId="0BF922CE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    res.append(cur.val)</w:t>
      </w:r>
    </w:p>
    <w:p w14:paraId="090A0AC2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if cur.left:</w:t>
      </w:r>
    </w:p>
    <w:p w14:paraId="2693642D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    q.append(cur.left)</w:t>
      </w:r>
    </w:p>
    <w:p w14:paraId="1FB97AA4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if cur.right:</w:t>
      </w:r>
    </w:p>
    <w:p w14:paraId="77C2C097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            q.append(cur.right)</w:t>
      </w:r>
    </w:p>
    <w:p w14:paraId="3DCD8DE1">
      <w:pPr>
        <w:shd w:val="clear" w:fill="F2F2F2"/>
        <w:spacing w:before="0" w:after="0"/>
      </w:pPr>
      <w:r>
        <w:rPr>
          <w:rFonts w:ascii="Consolas" w:hAnsi="Consolas" w:eastAsia="Consolas"/>
          <w:sz w:val="20"/>
        </w:rPr>
        <w:t xml:space="preserve">        return res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D2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439</Words>
  <Characters>1359</Characters>
  <Lines>0</Lines>
  <Paragraphs>0</Paragraphs>
  <TotalTime>1</TotalTime>
  <ScaleCrop>false</ScaleCrop>
  <LinksUpToDate>false</LinksUpToDate>
  <CharactersWithSpaces>1868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2026-10-22T10:15:34Z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eyJoZGlkIjoiYTg2ZWE4NDQ5YTdiYTVmYjI3ZjdkYjhlODU2MzMyOTYiLCJ1c2VySWQiOiIxMjUyMDA4MzE2In0=</vt:lpwstr>
  </property>
  <property fmtid="{D5CDD505-2E9C-101B-9397-08002B2CF9AE}" pid="3" name="KSOProductBuildVer">
    <vt:lpwstr>2052-12.1.0.28043</vt:lpwstr>
  </property>
  <property fmtid="{D5CDD505-2E9C-101B-9397-08002B2CF9AE}" pid="4" name="ICV">
    <vt:lpwstr>AF9B0A66B37E4AF997ACB5005833204D_12</vt:lpwstr>
  </property>
</Properties>
</file>