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1A6D22">
      <w:pPr>
        <w:spacing w:after="240"/>
        <w:jc w:val="center"/>
      </w:pPr>
      <w:r>
        <w:rPr>
          <w:rFonts w:ascii="Times New Roman" w:hAnsi="Times New Roman" w:eastAsia="黑体"/>
          <w:b/>
          <w:sz w:val="36"/>
        </w:rPr>
        <w:t xml:space="preserve"> 链表</w:t>
      </w:r>
      <w:bookmarkStart w:id="0" w:name="_GoBack"/>
      <w:bookmarkEnd w:id="0"/>
      <w:r>
        <w:rPr>
          <w:rFonts w:ascii="Times New Roman" w:hAnsi="Times New Roman" w:eastAsia="黑体"/>
          <w:b/>
          <w:sz w:val="36"/>
        </w:rPr>
        <w:t>算法笔记</w:t>
      </w:r>
    </w:p>
    <w:p w14:paraId="12C24146">
      <w:pPr>
        <w:pStyle w:val="3"/>
        <w:keepNext/>
        <w:spacing w:before="200" w:after="100"/>
      </w:pPr>
      <w:r>
        <w:rPr>
          <w:rFonts w:ascii="Times New Roman" w:hAnsi="Times New Roman" w:eastAsia="黑体"/>
          <w:b/>
          <w:sz w:val="28"/>
        </w:rPr>
        <w:t>一、链表通用（所有题共用）</w:t>
      </w:r>
    </w:p>
    <w:p w14:paraId="5975E1BB">
      <w:pPr>
        <w:ind w:firstLine="480"/>
      </w:pPr>
      <w:r>
        <w:rPr>
          <w:rFonts w:ascii="Times New Roman" w:hAnsi="Times New Roman" w:eastAsia="宋体"/>
          <w:b w:val="0"/>
          <w:sz w:val="24"/>
        </w:rPr>
        <w:t>ListNode 定义链表节点，build_list 用数组快速</w:t>
      </w:r>
      <w:r>
        <w:rPr>
          <w:rFonts w:hint="eastAsia"/>
          <w:b w:val="0"/>
          <w:sz w:val="24"/>
          <w:lang w:val="en-US" w:eastAsia="zh-CN"/>
        </w:rPr>
        <w:t>打</w:t>
      </w:r>
      <w:r>
        <w:rPr>
          <w:rFonts w:ascii="Times New Roman" w:hAnsi="Times New Roman" w:eastAsia="宋体"/>
          <w:b w:val="0"/>
          <w:sz w:val="24"/>
        </w:rPr>
        <w:t>造链表，print_list 打印链表看结果。</w:t>
      </w:r>
    </w:p>
    <w:p w14:paraId="3BD60598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>class ListNode:</w:t>
      </w:r>
    </w:p>
    <w:p w14:paraId="3CFD9D58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def __init__(self, val=0, next=None):</w:t>
      </w:r>
    </w:p>
    <w:p w14:paraId="19389BA6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self.val = val</w:t>
      </w:r>
    </w:p>
    <w:p w14:paraId="14B8DAC4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self.next = next</w:t>
      </w:r>
    </w:p>
    <w:p w14:paraId="67CF995D">
      <w:pPr>
        <w:shd w:val="clear" w:color="auto" w:fill="F5F5F5"/>
        <w:spacing w:after="0" w:line="240" w:lineRule="auto"/>
        <w:ind w:firstLine="0"/>
      </w:pPr>
    </w:p>
    <w:p w14:paraId="20D583D0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>def build_list(arr):</w:t>
      </w:r>
    </w:p>
    <w:p w14:paraId="0A7B4622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dummy = ListNode()</w:t>
      </w:r>
    </w:p>
    <w:p w14:paraId="0C102F05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cur = dummy</w:t>
      </w:r>
    </w:p>
    <w:p w14:paraId="0F095C5C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for num in arr:</w:t>
      </w:r>
    </w:p>
    <w:p w14:paraId="0884F5D9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cur.next = ListNode(num)</w:t>
      </w:r>
    </w:p>
    <w:p w14:paraId="4DCBC307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cur = cur.next</w:t>
      </w:r>
    </w:p>
    <w:p w14:paraId="3A370270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return dummy.next</w:t>
      </w:r>
    </w:p>
    <w:p w14:paraId="64638A62">
      <w:pPr>
        <w:shd w:val="clear" w:color="auto" w:fill="F5F5F5"/>
        <w:spacing w:after="0" w:line="240" w:lineRule="auto"/>
        <w:ind w:firstLine="0"/>
      </w:pPr>
    </w:p>
    <w:p w14:paraId="3E22B586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>def print_list(head):</w:t>
      </w:r>
    </w:p>
    <w:p w14:paraId="45446D3B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res = []</w:t>
      </w:r>
    </w:p>
    <w:p w14:paraId="78EAF510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cur = head</w:t>
      </w:r>
    </w:p>
    <w:p w14:paraId="6EBF0DD1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while cur:</w:t>
      </w:r>
    </w:p>
    <w:p w14:paraId="0B730DC1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res.append(str(cur.val))</w:t>
      </w:r>
    </w:p>
    <w:p w14:paraId="706B3BD4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cur = cur.next</w:t>
      </w:r>
    </w:p>
    <w:p w14:paraId="56327AA9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print(" -&gt; ".join(res))</w:t>
      </w:r>
    </w:p>
    <w:p w14:paraId="11514E49">
      <w:pPr>
        <w:pStyle w:val="3"/>
        <w:keepNext/>
        <w:spacing w:before="200" w:after="100"/>
      </w:pPr>
      <w:r>
        <w:rPr>
          <w:rFonts w:ascii="Times New Roman" w:hAnsi="Times New Roman" w:eastAsia="黑体"/>
          <w:b/>
          <w:sz w:val="28"/>
        </w:rPr>
        <w:t>二、链表题目详解</w:t>
      </w:r>
    </w:p>
    <w:p w14:paraId="2E3FDAB3">
      <w:pPr>
        <w:pStyle w:val="4"/>
        <w:keepNext/>
        <w:spacing w:before="160" w:after="80"/>
      </w:pPr>
      <w:r>
        <w:rPr>
          <w:rFonts w:ascii="Times New Roman" w:hAnsi="Times New Roman" w:eastAsia="黑体"/>
          <w:b/>
          <w:sz w:val="24"/>
        </w:rPr>
        <w:t>160. 相交链表（简单）</w:t>
      </w:r>
    </w:p>
    <w:p w14:paraId="4CDCA719">
      <w:pPr>
        <w:spacing w:after="80"/>
      </w:pPr>
      <w:r>
        <w:rPr>
          <w:rFonts w:ascii="Times New Roman" w:hAnsi="Times New Roman" w:eastAsia="黑体"/>
          <w:b/>
          <w:color w:val="333333"/>
          <w:sz w:val="22"/>
        </w:rPr>
        <w:t>核心技巧：双指针</w:t>
      </w:r>
    </w:p>
    <w:p w14:paraId="0B050890">
      <w:pPr>
        <w:ind w:firstLine="480"/>
      </w:pPr>
      <w:r>
        <w:rPr>
          <w:rFonts w:ascii="Times New Roman" w:hAnsi="Times New Roman" w:eastAsia="宋体"/>
          <w:b w:val="0"/>
          <w:sz w:val="24"/>
        </w:rPr>
        <w:t>思路：双指针相遇法，也叫“走对方的路”。</w:t>
      </w:r>
    </w:p>
    <w:p w14:paraId="6383323A">
      <w:pPr>
        <w:ind w:firstLine="480"/>
      </w:pPr>
      <w:r>
        <w:rPr>
          <w:rFonts w:ascii="Times New Roman" w:hAnsi="Times New Roman" w:eastAsia="宋体"/>
          <w:b w:val="0"/>
          <w:sz w:val="24"/>
        </w:rPr>
        <w:t>pA 从头 A 走，pB 从头 B 走；走到末尾就切到另一条链表的头部继续走。</w:t>
      </w:r>
    </w:p>
    <w:p w14:paraId="68A019B4">
      <w:pPr>
        <w:ind w:firstLine="480"/>
        <w:rPr>
          <w:rFonts w:hint="default" w:eastAsia="宋体"/>
          <w:lang w:val="en-US" w:eastAsia="zh-CN"/>
        </w:rPr>
      </w:pPr>
      <w:r>
        <w:rPr>
          <w:rFonts w:ascii="Times New Roman" w:hAnsi="Times New Roman" w:eastAsia="宋体"/>
          <w:b w:val="0"/>
          <w:sz w:val="24"/>
        </w:rPr>
        <w:t>因为 pA 走的总路程 = A + 公共 + B，pB 走的总路程 = B + 公共 + A，两者相等，所以一定会在交点相遇</w:t>
      </w:r>
      <w:r>
        <w:rPr>
          <w:rFonts w:hint="eastAsia"/>
          <w:b w:val="0"/>
          <w:sz w:val="24"/>
          <w:lang w:eastAsia="zh-CN"/>
        </w:rPr>
        <w:t>，</w:t>
      </w:r>
      <w:r>
        <w:rPr>
          <w:rFonts w:hint="eastAsia"/>
          <w:b w:val="0"/>
          <w:sz w:val="24"/>
          <w:lang w:val="en-US" w:eastAsia="zh-CN"/>
        </w:rPr>
        <w:t>返回相交节点。</w:t>
      </w:r>
    </w:p>
    <w:p w14:paraId="62610358">
      <w:pPr>
        <w:ind w:firstLine="480"/>
      </w:pPr>
      <w:r>
        <w:rPr>
          <w:rFonts w:ascii="Times New Roman" w:hAnsi="Times New Roman" w:eastAsia="宋体"/>
          <w:b w:val="0"/>
          <w:sz w:val="24"/>
        </w:rPr>
        <w:t>如果没有交点，最后两个指针会一起走到空节点，退出循环返回 None。</w:t>
      </w:r>
    </w:p>
    <w:p w14:paraId="05603A77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>class Solution:</w:t>
      </w:r>
    </w:p>
    <w:p w14:paraId="4FFA0296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def getIntersectionNode(self, headA: ListNode, headB: ListNode) -&gt; Optional[ListNode]:</w:t>
      </w:r>
    </w:p>
    <w:p w14:paraId="729CB91B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pA = headA</w:t>
      </w:r>
    </w:p>
    <w:p w14:paraId="22958CCF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pB = headB</w:t>
      </w:r>
    </w:p>
    <w:p w14:paraId="25FA4A37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while pA != pB:</w:t>
      </w:r>
    </w:p>
    <w:p w14:paraId="7194EBCB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    pA = pA.next if pA else headB</w:t>
      </w:r>
    </w:p>
    <w:p w14:paraId="4F86A563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    pB = pB.next if pB else headA</w:t>
      </w:r>
    </w:p>
    <w:p w14:paraId="2F3D40B1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return pA</w:t>
      </w:r>
    </w:p>
    <w:p w14:paraId="365B1DB9">
      <w:pPr>
        <w:pStyle w:val="4"/>
        <w:keepNext/>
        <w:spacing w:before="160" w:after="80"/>
      </w:pPr>
      <w:r>
        <w:rPr>
          <w:rFonts w:ascii="Times New Roman" w:hAnsi="Times New Roman" w:eastAsia="黑体"/>
          <w:b/>
          <w:sz w:val="24"/>
        </w:rPr>
        <w:t>206. 反转链表（简单）</w:t>
      </w:r>
    </w:p>
    <w:p w14:paraId="44561A8C">
      <w:pPr>
        <w:spacing w:after="80"/>
      </w:pPr>
      <w:r>
        <w:rPr>
          <w:rFonts w:ascii="Times New Roman" w:hAnsi="Times New Roman" w:eastAsia="黑体"/>
          <w:b/>
          <w:color w:val="333333"/>
          <w:sz w:val="22"/>
        </w:rPr>
        <w:t>核心技巧：三指针</w:t>
      </w:r>
    </w:p>
    <w:p w14:paraId="463525C9">
      <w:pPr>
        <w:ind w:firstLine="480"/>
      </w:pPr>
      <w:r>
        <w:rPr>
          <w:rFonts w:ascii="Times New Roman" w:hAnsi="Times New Roman" w:eastAsia="宋体"/>
          <w:b w:val="0"/>
          <w:sz w:val="24"/>
        </w:rPr>
        <w:t>思路：三指针迭代反转，这是链表题最基础的模板，面试高频默写。</w:t>
      </w:r>
    </w:p>
    <w:p w14:paraId="7EAD256A">
      <w:pPr>
        <w:ind w:firstLine="480"/>
      </w:pPr>
      <w:r>
        <w:rPr>
          <w:rFonts w:ascii="Times New Roman" w:hAnsi="Times New Roman" w:eastAsia="宋体"/>
          <w:b w:val="0"/>
          <w:sz w:val="24"/>
        </w:rPr>
        <w:t>pre 记录前一个节点，cur 是当前节点，nxt 提前保存下一个节点防止断链。</w:t>
      </w:r>
    </w:p>
    <w:p w14:paraId="435B0527">
      <w:pPr>
        <w:ind w:firstLine="480"/>
      </w:pPr>
      <w:r>
        <w:rPr>
          <w:rFonts w:ascii="Times New Roman" w:hAnsi="Times New Roman" w:eastAsia="宋体"/>
          <w:b w:val="0"/>
          <w:sz w:val="24"/>
        </w:rPr>
        <w:t>每次循环把 cur.next 指向前面的 pre，然后三个指针整体右移。</w:t>
      </w:r>
    </w:p>
    <w:p w14:paraId="75EA2717">
      <w:pPr>
        <w:ind w:firstLine="480"/>
      </w:pPr>
      <w:r>
        <w:rPr>
          <w:rFonts w:ascii="Times New Roman" w:hAnsi="Times New Roman" w:eastAsia="宋体"/>
          <w:b w:val="0"/>
          <w:sz w:val="24"/>
        </w:rPr>
        <w:t>循环结束，pre 就是新的链表头，返回 pre。</w:t>
      </w:r>
    </w:p>
    <w:p w14:paraId="0138618B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>class Solution:</w:t>
      </w:r>
    </w:p>
    <w:p w14:paraId="0F3A1E19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def reverseList(self, head: ListNode | None) -&gt; ListNode | None:</w:t>
      </w:r>
    </w:p>
    <w:p w14:paraId="59756547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pre = None</w:t>
      </w:r>
    </w:p>
    <w:p w14:paraId="67A4E717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cur = head</w:t>
      </w:r>
    </w:p>
    <w:p w14:paraId="018444CD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while cur:</w:t>
      </w:r>
    </w:p>
    <w:p w14:paraId="6421B3AE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    nxt = cur.next</w:t>
      </w:r>
    </w:p>
    <w:p w14:paraId="7C35740F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    cur.next = pre</w:t>
      </w:r>
    </w:p>
    <w:p w14:paraId="0E734A29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    pre = cur</w:t>
      </w:r>
    </w:p>
    <w:p w14:paraId="7EC24D62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    cur = nxt</w:t>
      </w:r>
    </w:p>
    <w:p w14:paraId="2AB5523F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return pre</w:t>
      </w:r>
    </w:p>
    <w:p w14:paraId="26A01169">
      <w:pPr>
        <w:pStyle w:val="4"/>
        <w:keepNext/>
        <w:spacing w:before="160" w:after="80"/>
      </w:pPr>
      <w:r>
        <w:rPr>
          <w:rFonts w:ascii="Times New Roman" w:hAnsi="Times New Roman" w:eastAsia="黑体"/>
          <w:b/>
          <w:sz w:val="24"/>
        </w:rPr>
        <w:t>234. 回文链表（简单）</w:t>
      </w:r>
    </w:p>
    <w:p w14:paraId="58DE5212">
      <w:pPr>
        <w:spacing w:after="80"/>
      </w:pPr>
      <w:r>
        <w:rPr>
          <w:rFonts w:ascii="Times New Roman" w:hAnsi="Times New Roman" w:eastAsia="黑体"/>
          <w:b/>
          <w:color w:val="333333"/>
          <w:sz w:val="22"/>
        </w:rPr>
        <w:t>核心技巧：快慢指针 + 反转</w:t>
      </w:r>
    </w:p>
    <w:p w14:paraId="659E9B06">
      <w:pPr>
        <w:ind w:firstLine="480"/>
      </w:pPr>
      <w:r>
        <w:rPr>
          <w:rFonts w:ascii="Times New Roman" w:hAnsi="Times New Roman" w:eastAsia="宋体"/>
          <w:b w:val="0"/>
          <w:sz w:val="24"/>
        </w:rPr>
        <w:t>思路：O(1) 空间的进阶解法，分三步。</w:t>
      </w:r>
    </w:p>
    <w:p w14:paraId="3E26A48F">
      <w:pPr>
        <w:ind w:firstLine="480"/>
      </w:pPr>
      <w:r>
        <w:rPr>
          <w:rFonts w:ascii="Times New Roman" w:hAnsi="Times New Roman" w:eastAsia="宋体"/>
          <w:b w:val="0"/>
          <w:sz w:val="24"/>
        </w:rPr>
        <w:t>1. 快慢指针找到链表中点，slow 落在后半段的起点。</w:t>
      </w:r>
    </w:p>
    <w:p w14:paraId="1AF945D2">
      <w:pPr>
        <w:ind w:firstLine="480"/>
      </w:pPr>
      <w:r>
        <w:rPr>
          <w:rFonts w:ascii="Times New Roman" w:hAnsi="Times New Roman" w:eastAsia="宋体"/>
          <w:b w:val="0"/>
          <w:sz w:val="24"/>
        </w:rPr>
        <w:t>2. 反转后半段链表。</w:t>
      </w:r>
    </w:p>
    <w:p w14:paraId="5586FD8C">
      <w:pPr>
        <w:ind w:firstLine="480"/>
      </w:pPr>
      <w:r>
        <w:rPr>
          <w:rFonts w:ascii="Times New Roman" w:hAnsi="Times New Roman" w:eastAsia="宋体"/>
          <w:b w:val="0"/>
          <w:sz w:val="24"/>
        </w:rPr>
        <w:t>3. 前半段从头、后半段从反转后的头逐个比较，全部相等就是回文。</w:t>
      </w:r>
    </w:p>
    <w:p w14:paraId="6D793DE5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>class Solution:</w:t>
      </w:r>
    </w:p>
    <w:p w14:paraId="553D528F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def isPalindrome(self, head: Optional[ListNode]) -&gt; bool:</w:t>
      </w:r>
    </w:p>
    <w:p w14:paraId="1C30139A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fast = slow = head</w:t>
      </w:r>
    </w:p>
    <w:p w14:paraId="67EEEA20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while fast and fast.next:</w:t>
      </w:r>
    </w:p>
    <w:p w14:paraId="4A9F510E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    slow = slow.next</w:t>
      </w:r>
    </w:p>
    <w:p w14:paraId="05A678FD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    fast = fast.next.next</w:t>
      </w:r>
    </w:p>
    <w:p w14:paraId="5C56D150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pre = None</w:t>
      </w:r>
    </w:p>
    <w:p w14:paraId="507EE3E3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cur = slow</w:t>
      </w:r>
    </w:p>
    <w:p w14:paraId="7900958A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while cur:</w:t>
      </w:r>
    </w:p>
    <w:p w14:paraId="21C88A53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    nxt = cur.next</w:t>
      </w:r>
    </w:p>
    <w:p w14:paraId="4EA6DED1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    cur.next = pre</w:t>
      </w:r>
    </w:p>
    <w:p w14:paraId="7D15E7E8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    pre = cur</w:t>
      </w:r>
    </w:p>
    <w:p w14:paraId="18B24A3C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    cur = nxt</w:t>
      </w:r>
    </w:p>
    <w:p w14:paraId="72717E44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p1 = head</w:t>
      </w:r>
    </w:p>
    <w:p w14:paraId="20E4CA0A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p2 = pre</w:t>
      </w:r>
    </w:p>
    <w:p w14:paraId="6F9ADE62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while p2:</w:t>
      </w:r>
    </w:p>
    <w:p w14:paraId="5B95B992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    if p2.val != p1.val:</w:t>
      </w:r>
    </w:p>
    <w:p w14:paraId="40F1AEFB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        return False</w:t>
      </w:r>
    </w:p>
    <w:p w14:paraId="5497586D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    p1 = p1.next</w:t>
      </w:r>
    </w:p>
    <w:p w14:paraId="50AD4B74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    p2 = p2.next</w:t>
      </w:r>
    </w:p>
    <w:p w14:paraId="2445BD1A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return True</w:t>
      </w:r>
    </w:p>
    <w:p w14:paraId="55736FC8">
      <w:pPr>
        <w:pStyle w:val="4"/>
        <w:keepNext/>
        <w:spacing w:before="160" w:after="80"/>
      </w:pPr>
      <w:r>
        <w:rPr>
          <w:rFonts w:ascii="Times New Roman" w:hAnsi="Times New Roman" w:eastAsia="黑体"/>
          <w:b/>
          <w:sz w:val="24"/>
        </w:rPr>
        <w:t>141. 环形链表（简单）</w:t>
      </w:r>
    </w:p>
    <w:p w14:paraId="74BB79FF">
      <w:pPr>
        <w:spacing w:after="80"/>
      </w:pPr>
      <w:r>
        <w:rPr>
          <w:rFonts w:ascii="Times New Roman" w:hAnsi="Times New Roman" w:eastAsia="黑体"/>
          <w:b/>
          <w:color w:val="333333"/>
          <w:sz w:val="22"/>
        </w:rPr>
        <w:t>核心技巧：快慢指针判环</w:t>
      </w:r>
    </w:p>
    <w:p w14:paraId="2166AFFD">
      <w:pPr>
        <w:ind w:firstLine="480"/>
        <w:rPr>
          <w:rFonts w:hint="eastAsia"/>
          <w:b w:val="0"/>
          <w:sz w:val="24"/>
          <w:lang w:val="en-US" w:eastAsia="zh-CN"/>
        </w:rPr>
      </w:pPr>
      <w:r>
        <w:rPr>
          <w:rFonts w:ascii="Times New Roman" w:hAnsi="Times New Roman" w:eastAsia="宋体"/>
          <w:b w:val="0"/>
          <w:sz w:val="24"/>
        </w:rPr>
        <w:t>慢指针一次走 1 步，快指针一次走 2 步</w:t>
      </w:r>
      <w:r>
        <w:rPr>
          <w:rFonts w:hint="eastAsia"/>
          <w:b w:val="0"/>
          <w:sz w:val="24"/>
          <w:lang w:eastAsia="zh-CN"/>
        </w:rPr>
        <w:t>，</w:t>
      </w:r>
      <w:r>
        <w:rPr>
          <w:rFonts w:hint="eastAsia"/>
          <w:b w:val="0"/>
          <w:sz w:val="24"/>
          <w:lang w:val="en-US" w:eastAsia="zh-CN"/>
        </w:rPr>
        <w:t>快指针与慢指针终会相遇。</w:t>
      </w:r>
    </w:p>
    <w:p w14:paraId="221A8DB8">
      <w:pPr>
        <w:ind w:firstLine="480"/>
      </w:pPr>
      <w:r>
        <w:rPr>
          <w:rFonts w:ascii="Times New Roman" w:hAnsi="Times New Roman" w:eastAsia="宋体"/>
          <w:b w:val="0"/>
          <w:sz w:val="24"/>
        </w:rPr>
        <w:t>如果有环，快指针一定会在环内追上慢指针（两者相遇），返回 True；</w:t>
      </w:r>
    </w:p>
    <w:p w14:paraId="67E29A5D">
      <w:pPr>
        <w:ind w:firstLine="480"/>
      </w:pPr>
      <w:r>
        <w:rPr>
          <w:rFonts w:ascii="Times New Roman" w:hAnsi="Times New Roman" w:eastAsia="宋体"/>
          <w:b w:val="0"/>
          <w:sz w:val="24"/>
        </w:rPr>
        <w:t>如果没有环，快指针会先走到空节点，循环退出返回 False。</w:t>
      </w:r>
    </w:p>
    <w:p w14:paraId="00C3D9EB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>class Solution:</w:t>
      </w:r>
    </w:p>
    <w:p w14:paraId="2C417393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def hasCycle(self, head: Optional[ListNode]) -&gt; bool:</w:t>
      </w:r>
    </w:p>
    <w:p w14:paraId="7D1FEB64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fast = slow = head</w:t>
      </w:r>
    </w:p>
    <w:p w14:paraId="47E0119C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while fast and fast.next:</w:t>
      </w:r>
    </w:p>
    <w:p w14:paraId="6F56E2C9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    fast = fast.next.next</w:t>
      </w:r>
    </w:p>
    <w:p w14:paraId="737F8A1F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    slow = slow.next</w:t>
      </w:r>
    </w:p>
    <w:p w14:paraId="6F906E11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    if fast is slow:</w:t>
      </w:r>
    </w:p>
    <w:p w14:paraId="41B3BE8C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        return True</w:t>
      </w:r>
    </w:p>
    <w:p w14:paraId="61A7FC61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return False</w:t>
      </w:r>
    </w:p>
    <w:p w14:paraId="427863CA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># print(hasCycle(l))</w:t>
      </w:r>
    </w:p>
    <w:p w14:paraId="1F8DC384">
      <w:pPr>
        <w:pStyle w:val="4"/>
        <w:keepNext/>
        <w:spacing w:before="160" w:after="80"/>
      </w:pPr>
      <w:r>
        <w:rPr>
          <w:rFonts w:ascii="Times New Roman" w:hAnsi="Times New Roman" w:eastAsia="黑体"/>
          <w:b/>
          <w:sz w:val="24"/>
        </w:rPr>
        <w:t>142. 环形链表 II（中等）</w:t>
      </w:r>
    </w:p>
    <w:p w14:paraId="305064C7">
      <w:pPr>
        <w:spacing w:after="80"/>
        <w:rPr>
          <w:rFonts w:ascii="Times New Roman" w:hAnsi="Times New Roman" w:eastAsia="黑体"/>
          <w:b/>
          <w:color w:val="333333"/>
          <w:sz w:val="22"/>
        </w:rPr>
      </w:pPr>
      <w:r>
        <w:rPr>
          <w:rFonts w:ascii="Times New Roman" w:hAnsi="Times New Roman" w:eastAsia="黑体"/>
          <w:b/>
          <w:color w:val="333333"/>
          <w:sz w:val="22"/>
        </w:rPr>
        <w:t>核心技巧：快慢指针找入口</w:t>
      </w:r>
    </w:p>
    <w:p w14:paraId="4E504AB6">
      <w:pPr>
        <w:spacing w:after="80"/>
        <w:ind w:firstLine="480" w:firstLineChars="200"/>
        <w:rPr>
          <w:rFonts w:hint="default" w:ascii="Times New Roman" w:hAnsi="Times New Roman" w:eastAsia="黑体"/>
          <w:b/>
          <w:color w:val="333333"/>
          <w:sz w:val="22"/>
          <w:lang w:val="en-US"/>
        </w:rPr>
      </w:pPr>
      <w:r>
        <w:rPr>
          <w:rFonts w:hint="eastAsia"/>
          <w:b w:val="0"/>
          <w:sz w:val="24"/>
          <w:lang w:val="en-US" w:eastAsia="zh-CN"/>
        </w:rPr>
        <w:t>快=a+b+k(b+c),慢=a+b，环长=b+c，所以a-c=(k-1)(b+c)</w:t>
      </w:r>
    </w:p>
    <w:p w14:paraId="3FB1D248">
      <w:pPr>
        <w:ind w:firstLine="480"/>
      </w:pPr>
      <w:r>
        <w:rPr>
          <w:rFonts w:ascii="Times New Roman" w:hAnsi="Times New Roman" w:eastAsia="宋体"/>
          <w:b w:val="0"/>
          <w:sz w:val="24"/>
        </w:rPr>
        <w:t>1. 先快慢指针相遇，确认有环。</w:t>
      </w:r>
    </w:p>
    <w:p w14:paraId="2E460CEB">
      <w:pPr>
        <w:ind w:firstLine="480"/>
      </w:pPr>
      <w:r>
        <w:rPr>
          <w:rFonts w:ascii="Times New Roman" w:hAnsi="Times New Roman" w:eastAsia="宋体"/>
          <w:b w:val="0"/>
          <w:sz w:val="24"/>
        </w:rPr>
        <w:t>2. 相遇后：一个指针回到链表头 head，另一个</w:t>
      </w:r>
      <w:r>
        <w:rPr>
          <w:rFonts w:hint="eastAsia"/>
          <w:b w:val="0"/>
          <w:sz w:val="24"/>
          <w:lang w:val="en-US" w:eastAsia="zh-CN"/>
        </w:rPr>
        <w:t>慢指针</w:t>
      </w:r>
      <w:r>
        <w:rPr>
          <w:rFonts w:ascii="Times New Roman" w:hAnsi="Times New Roman" w:eastAsia="宋体"/>
          <w:b w:val="0"/>
          <w:sz w:val="24"/>
        </w:rPr>
        <w:t>停在相遇点，两者同速一步一步走。</w:t>
      </w:r>
    </w:p>
    <w:p w14:paraId="30FD4117">
      <w:pPr>
        <w:ind w:firstLine="480"/>
        <w:rPr>
          <w:rFonts w:hint="eastAsia" w:eastAsia="宋体"/>
          <w:lang w:val="en-US" w:eastAsia="zh-CN"/>
        </w:rPr>
      </w:pPr>
      <w:r>
        <w:rPr>
          <w:rFonts w:ascii="Times New Roman" w:hAnsi="Times New Roman" w:eastAsia="宋体"/>
          <w:b w:val="0"/>
          <w:sz w:val="24"/>
        </w:rPr>
        <w:t>3. 再次相遇的那个点</w:t>
      </w:r>
      <w:r>
        <w:rPr>
          <w:rFonts w:hint="eastAsia"/>
          <w:b w:val="0"/>
          <w:sz w:val="24"/>
          <w:lang w:val="en-US" w:eastAsia="zh-CN"/>
        </w:rPr>
        <w:t>即head和slow相遇</w:t>
      </w:r>
      <w:r>
        <w:rPr>
          <w:rFonts w:ascii="Times New Roman" w:hAnsi="Times New Roman" w:eastAsia="宋体"/>
          <w:b w:val="0"/>
          <w:sz w:val="24"/>
        </w:rPr>
        <w:t>，就是环的入口</w:t>
      </w:r>
      <w:r>
        <w:rPr>
          <w:rFonts w:hint="eastAsia"/>
          <w:b w:val="0"/>
          <w:sz w:val="24"/>
          <w:lang w:eastAsia="zh-CN"/>
        </w:rPr>
        <w:t>。</w:t>
      </w:r>
    </w:p>
    <w:p w14:paraId="2BA7E413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>class Solution:</w:t>
      </w:r>
    </w:p>
    <w:p w14:paraId="1D509BAF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def detectCycle(self, head: ListNode):</w:t>
      </w:r>
    </w:p>
    <w:p w14:paraId="39790C55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fast, slow = head, head</w:t>
      </w:r>
    </w:p>
    <w:p w14:paraId="5A8D861C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while fast and fast.next:</w:t>
      </w:r>
    </w:p>
    <w:p w14:paraId="37919C05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    slow = slow.next</w:t>
      </w:r>
    </w:p>
    <w:p w14:paraId="5CB31D92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    fast = fast.next.next</w:t>
      </w:r>
    </w:p>
    <w:p w14:paraId="3EA5F520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    if fast is slow:</w:t>
      </w:r>
    </w:p>
    <w:p w14:paraId="361EF830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        while slow is not head:</w:t>
      </w:r>
    </w:p>
    <w:p w14:paraId="05F3A64C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            slow = slow.next</w:t>
      </w:r>
    </w:p>
    <w:p w14:paraId="604210A3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            head = head.next</w:t>
      </w:r>
    </w:p>
    <w:p w14:paraId="32DA6020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        return slow</w:t>
      </w:r>
    </w:p>
    <w:p w14:paraId="70AA6BB3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return None</w:t>
      </w:r>
    </w:p>
    <w:p w14:paraId="70F393F2">
      <w:pPr>
        <w:pStyle w:val="4"/>
        <w:keepNext/>
        <w:spacing w:before="160" w:after="80"/>
      </w:pPr>
      <w:r>
        <w:rPr>
          <w:rFonts w:ascii="Times New Roman" w:hAnsi="Times New Roman" w:eastAsia="黑体"/>
          <w:b/>
          <w:sz w:val="24"/>
        </w:rPr>
        <w:t>21. 合并两个有序链表（简单）</w:t>
      </w:r>
    </w:p>
    <w:p w14:paraId="10F890EB">
      <w:pPr>
        <w:spacing w:after="80"/>
      </w:pPr>
      <w:r>
        <w:rPr>
          <w:rFonts w:ascii="Times New Roman" w:hAnsi="Times New Roman" w:eastAsia="黑体"/>
          <w:b/>
          <w:color w:val="333333"/>
          <w:sz w:val="22"/>
        </w:rPr>
        <w:t>核心技巧：dummy 虚拟头</w:t>
      </w:r>
    </w:p>
    <w:p w14:paraId="5550EDD4">
      <w:pPr>
        <w:ind w:firstLine="480"/>
      </w:pPr>
      <w:r>
        <w:rPr>
          <w:rFonts w:ascii="Times New Roman" w:hAnsi="Times New Roman" w:eastAsia="宋体"/>
          <w:b w:val="0"/>
          <w:sz w:val="24"/>
        </w:rPr>
        <w:t>思路：用 dummy 虚拟头节点，避免单独处理头节点</w:t>
      </w:r>
      <w:r>
        <w:rPr>
          <w:rFonts w:hint="eastAsia"/>
          <w:b w:val="0"/>
          <w:sz w:val="24"/>
          <w:lang w:eastAsia="zh-CN"/>
        </w:rPr>
        <w:t>，</w:t>
      </w:r>
      <w:r>
        <w:rPr>
          <w:rFonts w:hint="eastAsia"/>
          <w:b w:val="0"/>
          <w:sz w:val="24"/>
          <w:lang w:val="en-US" w:eastAsia="zh-CN"/>
        </w:rPr>
        <w:t>以防爆炸</w:t>
      </w:r>
      <w:r>
        <w:rPr>
          <w:rFonts w:ascii="Times New Roman" w:hAnsi="Times New Roman" w:eastAsia="宋体"/>
          <w:b w:val="0"/>
          <w:sz w:val="24"/>
        </w:rPr>
        <w:t>。</w:t>
      </w:r>
    </w:p>
    <w:p w14:paraId="5D295602">
      <w:pPr>
        <w:ind w:firstLine="480"/>
      </w:pPr>
      <w:r>
        <w:rPr>
          <w:rFonts w:ascii="Times New Roman" w:hAnsi="Times New Roman" w:eastAsia="宋体"/>
          <w:b w:val="0"/>
          <w:sz w:val="24"/>
        </w:rPr>
        <w:t>1. 同时遍历两个链表，谁当前值小就接到新链表后面，然后它往后走一步</w:t>
      </w:r>
      <w:r>
        <w:rPr>
          <w:rFonts w:hint="eastAsia"/>
          <w:b w:val="0"/>
          <w:sz w:val="24"/>
          <w:lang w:eastAsia="zh-CN"/>
        </w:rPr>
        <w:t>，</w:t>
      </w:r>
      <w:r>
        <w:rPr>
          <w:rFonts w:hint="eastAsia"/>
          <w:b w:val="0"/>
          <w:sz w:val="24"/>
          <w:lang w:val="en-US" w:eastAsia="zh-CN"/>
        </w:rPr>
        <w:t>不断比大小</w:t>
      </w:r>
      <w:r>
        <w:rPr>
          <w:rFonts w:ascii="Times New Roman" w:hAnsi="Times New Roman" w:eastAsia="宋体"/>
          <w:b w:val="0"/>
          <w:sz w:val="24"/>
        </w:rPr>
        <w:t>。</w:t>
      </w:r>
    </w:p>
    <w:p w14:paraId="1E4C9C31">
      <w:pPr>
        <w:ind w:firstLine="480"/>
      </w:pPr>
      <w:r>
        <w:rPr>
          <w:rFonts w:ascii="Times New Roman" w:hAnsi="Times New Roman" w:eastAsia="宋体"/>
          <w:b w:val="0"/>
          <w:sz w:val="24"/>
        </w:rPr>
        <w:t>2. 其中一个链表走完后，把剩下那段直接接在尾部即可。</w:t>
      </w:r>
    </w:p>
    <w:p w14:paraId="5D979035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>class Solution:</w:t>
      </w:r>
    </w:p>
    <w:p w14:paraId="088EF5B1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def mergeTwoLists(self, list1: ListNode, list2: ListNode):</w:t>
      </w:r>
    </w:p>
    <w:p w14:paraId="15ECA95E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if list1 is None:</w:t>
      </w:r>
    </w:p>
    <w:p w14:paraId="3845AFF6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    return list2</w:t>
      </w:r>
    </w:p>
    <w:p w14:paraId="6E2C6222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if list2 is None:</w:t>
      </w:r>
    </w:p>
    <w:p w14:paraId="0EDEAA13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    return list1</w:t>
      </w:r>
    </w:p>
    <w:p w14:paraId="0A213AC4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dummy = ListNode()</w:t>
      </w:r>
    </w:p>
    <w:p w14:paraId="45725B31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pre = dummy</w:t>
      </w:r>
    </w:p>
    <w:p w14:paraId="14AC4133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while list1 and list2:</w:t>
      </w:r>
    </w:p>
    <w:p w14:paraId="7CF4740B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    if list1.val &lt; list2.val:</w:t>
      </w:r>
    </w:p>
    <w:p w14:paraId="446351C3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        pre.next = list1</w:t>
      </w:r>
    </w:p>
    <w:p w14:paraId="008E63A0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        list1 = list1.next</w:t>
      </w:r>
    </w:p>
    <w:p w14:paraId="05CD5E55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    else:</w:t>
      </w:r>
    </w:p>
    <w:p w14:paraId="6C78F26D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        pre.next = list2</w:t>
      </w:r>
    </w:p>
    <w:p w14:paraId="27B02C69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        list2 = list2.next</w:t>
      </w:r>
    </w:p>
    <w:p w14:paraId="1195D522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    pre = pre.next</w:t>
      </w:r>
    </w:p>
    <w:p w14:paraId="5FDA47D7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if list1:</w:t>
      </w:r>
    </w:p>
    <w:p w14:paraId="01763C53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    pre.next = list1</w:t>
      </w:r>
    </w:p>
    <w:p w14:paraId="686ECB6F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else:</w:t>
      </w:r>
    </w:p>
    <w:p w14:paraId="76A5C9D9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    pre.next = list2</w:t>
      </w:r>
    </w:p>
    <w:p w14:paraId="455B5FD2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return dummy.next</w:t>
      </w:r>
    </w:p>
    <w:p w14:paraId="09AED6B5">
      <w:pPr>
        <w:pStyle w:val="4"/>
        <w:keepNext/>
        <w:spacing w:before="160" w:after="80"/>
      </w:pPr>
      <w:r>
        <w:rPr>
          <w:rFonts w:ascii="Times New Roman" w:hAnsi="Times New Roman" w:eastAsia="黑体"/>
          <w:b/>
          <w:sz w:val="24"/>
        </w:rPr>
        <w:t>2. 两数相加（中等）</w:t>
      </w:r>
    </w:p>
    <w:p w14:paraId="68CF0599">
      <w:pPr>
        <w:spacing w:after="80"/>
      </w:pPr>
      <w:r>
        <w:rPr>
          <w:rFonts w:ascii="Times New Roman" w:hAnsi="Times New Roman" w:eastAsia="黑体"/>
          <w:b/>
          <w:color w:val="333333"/>
          <w:sz w:val="22"/>
        </w:rPr>
        <w:t>核心技巧：逆序逐位加</w:t>
      </w:r>
    </w:p>
    <w:p w14:paraId="7A674D84">
      <w:pPr>
        <w:ind w:firstLine="480"/>
      </w:pPr>
      <w:r>
        <w:rPr>
          <w:rFonts w:ascii="Times New Roman" w:hAnsi="Times New Roman" w:eastAsia="宋体"/>
          <w:b w:val="0"/>
          <w:sz w:val="24"/>
        </w:rPr>
        <w:t>思路：链表是逆序存数字，正好可以从左往右逐位相加。</w:t>
      </w:r>
    </w:p>
    <w:p w14:paraId="4CC52CD0">
      <w:pPr>
        <w:ind w:firstLine="480"/>
      </w:pPr>
      <w:r>
        <w:rPr>
          <w:rFonts w:ascii="Times New Roman" w:hAnsi="Times New Roman" w:eastAsia="宋体"/>
          <w:b w:val="0"/>
          <w:sz w:val="24"/>
        </w:rPr>
        <w:t>1. dummy 作为新链表起点，carry 存进位（如 7+8=15，本位 5，进位 1）。</w:t>
      </w:r>
    </w:p>
    <w:p w14:paraId="5F74BD0A">
      <w:pPr>
        <w:ind w:firstLine="480"/>
      </w:pPr>
      <w:r>
        <w:rPr>
          <w:rFonts w:ascii="Times New Roman" w:hAnsi="Times New Roman" w:eastAsia="宋体"/>
          <w:b w:val="0"/>
          <w:sz w:val="24"/>
        </w:rPr>
        <w:t>2. 只要 l1 没走完 / l2 没走完 / 还有进位，循环就不能停。</w:t>
      </w:r>
    </w:p>
    <w:p w14:paraId="3337E807">
      <w:pPr>
        <w:ind w:firstLine="480"/>
      </w:pPr>
      <w:r>
        <w:rPr>
          <w:rFonts w:ascii="Times New Roman" w:hAnsi="Times New Roman" w:eastAsia="宋体"/>
          <w:b w:val="0"/>
          <w:sz w:val="24"/>
        </w:rPr>
        <w:t>3. 每一位：总和 = l1 的值 + l2 的值 + 进位；当前位 = 总和 % 10；新进位 = 总和 // 10。</w:t>
      </w:r>
    </w:p>
    <w:p w14:paraId="18EFE081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>class Solution:</w:t>
      </w:r>
    </w:p>
    <w:p w14:paraId="618EE76B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def addTwoNumbers(self, l1: ListNode, l2: ListNode):</w:t>
      </w:r>
    </w:p>
    <w:p w14:paraId="58042819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dummy = ListNode()</w:t>
      </w:r>
    </w:p>
    <w:p w14:paraId="2D60ADAE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cur = dummy</w:t>
      </w:r>
    </w:p>
    <w:p w14:paraId="1B057D74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carry = 0</w:t>
      </w:r>
    </w:p>
    <w:p w14:paraId="5EE92FDA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while l1 or l2 or carry:</w:t>
      </w:r>
    </w:p>
    <w:p w14:paraId="6DE8E092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    v1 = l1.val if l1 else 0</w:t>
      </w:r>
    </w:p>
    <w:p w14:paraId="5544C0CE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    v2 = l2.val if l2 else 0</w:t>
      </w:r>
    </w:p>
    <w:p w14:paraId="422BDD6C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    total = v1 + v2 + carry</w:t>
      </w:r>
    </w:p>
    <w:p w14:paraId="396C875B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    carry = total // 10</w:t>
      </w:r>
    </w:p>
    <w:p w14:paraId="37480A95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    digal = total % 10</w:t>
      </w:r>
    </w:p>
    <w:p w14:paraId="46A98C02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    cur.next = ListNode(digal)</w:t>
      </w:r>
    </w:p>
    <w:p w14:paraId="7F7BA2B6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    cur = cur.next</w:t>
      </w:r>
    </w:p>
    <w:p w14:paraId="69F4FBF7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    if l1:</w:t>
      </w:r>
    </w:p>
    <w:p w14:paraId="51AB38FE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        l1 = l1.next</w:t>
      </w:r>
    </w:p>
    <w:p w14:paraId="5BD105A2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    if l2:</w:t>
      </w:r>
    </w:p>
    <w:p w14:paraId="0FBFEEFC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        l2 = l2.next</w:t>
      </w:r>
    </w:p>
    <w:p w14:paraId="31F8DDF3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return dummy.next</w:t>
      </w:r>
    </w:p>
    <w:p w14:paraId="52AEBE6F">
      <w:pPr>
        <w:pStyle w:val="4"/>
        <w:keepNext/>
        <w:spacing w:before="160" w:after="80"/>
      </w:pPr>
      <w:r>
        <w:rPr>
          <w:rFonts w:ascii="Times New Roman" w:hAnsi="Times New Roman" w:eastAsia="黑体"/>
          <w:b/>
          <w:sz w:val="24"/>
        </w:rPr>
        <w:t>19. 删除链表的倒数第 N 个结点（中等）</w:t>
      </w:r>
    </w:p>
    <w:p w14:paraId="69BBE67A">
      <w:pPr>
        <w:spacing w:after="80"/>
      </w:pPr>
      <w:r>
        <w:rPr>
          <w:rFonts w:ascii="Times New Roman" w:hAnsi="Times New Roman" w:eastAsia="黑体"/>
          <w:b/>
          <w:color w:val="333333"/>
          <w:sz w:val="22"/>
        </w:rPr>
        <w:t>核心技巧：快慢指针 + dummy</w:t>
      </w:r>
    </w:p>
    <w:p w14:paraId="296D132A">
      <w:pPr>
        <w:ind w:firstLine="480"/>
      </w:pPr>
      <w:r>
        <w:rPr>
          <w:rFonts w:ascii="Times New Roman" w:hAnsi="Times New Roman" w:eastAsia="宋体"/>
          <w:b w:val="0"/>
          <w:sz w:val="24"/>
        </w:rPr>
        <w:t>思路：快慢指针 + dummy</w:t>
      </w:r>
    </w:p>
    <w:p w14:paraId="6904FFB8">
      <w:pPr>
        <w:ind w:firstLine="480"/>
      </w:pPr>
      <w:r>
        <w:rPr>
          <w:rFonts w:ascii="Times New Roman" w:hAnsi="Times New Roman" w:eastAsia="宋体"/>
          <w:b w:val="0"/>
          <w:sz w:val="24"/>
        </w:rPr>
        <w:t>1. dummy 挂在 head 前面，快慢指针一开始都指向 dummy。</w:t>
      </w:r>
    </w:p>
    <w:p w14:paraId="27B05BEC">
      <w:pPr>
        <w:ind w:firstLine="480"/>
      </w:pPr>
      <w:r>
        <w:rPr>
          <w:rFonts w:ascii="Times New Roman" w:hAnsi="Times New Roman" w:eastAsia="宋体"/>
          <w:b w:val="0"/>
          <w:sz w:val="24"/>
        </w:rPr>
        <w:t>2. 快指针先走 n 步。</w:t>
      </w:r>
    </w:p>
    <w:p w14:paraId="201B1D5B">
      <w:pPr>
        <w:ind w:firstLine="480"/>
      </w:pPr>
      <w:r>
        <w:rPr>
          <w:rFonts w:ascii="Times New Roman" w:hAnsi="Times New Roman" w:eastAsia="宋体"/>
          <w:b w:val="0"/>
          <w:sz w:val="24"/>
        </w:rPr>
        <w:t>3. 快慢一起往后走，直到快指针走到末尾</w:t>
      </w:r>
      <w:r>
        <w:rPr>
          <w:rFonts w:hint="eastAsia"/>
          <w:b w:val="0"/>
          <w:sz w:val="24"/>
          <w:lang w:val="en-US" w:eastAsia="zh-CN"/>
        </w:rPr>
        <w:t>即快指针到末尾</w:t>
      </w:r>
      <w:r>
        <w:rPr>
          <w:rFonts w:ascii="Times New Roman" w:hAnsi="Times New Roman" w:eastAsia="宋体"/>
          <w:b w:val="0"/>
          <w:sz w:val="24"/>
        </w:rPr>
        <w:t>，此时慢指针正好在要删节点的前一个。</w:t>
      </w:r>
    </w:p>
    <w:p w14:paraId="320DC6AC">
      <w:pPr>
        <w:ind w:firstLine="480"/>
      </w:pPr>
      <w:r>
        <w:rPr>
          <w:rFonts w:ascii="Times New Roman" w:hAnsi="Times New Roman" w:eastAsia="宋体"/>
          <w:b w:val="0"/>
          <w:sz w:val="24"/>
        </w:rPr>
        <w:t>4. slow.next = slow.next.next 跳过目标节点，完成删除。</w:t>
      </w:r>
    </w:p>
    <w:p w14:paraId="4208908F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>class Solution:</w:t>
      </w:r>
    </w:p>
    <w:p w14:paraId="4EFC91C8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def removeNthFromEnd(self, head: ListNode, n: int):</w:t>
      </w:r>
    </w:p>
    <w:p w14:paraId="0F77B741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dummy = ListNode()</w:t>
      </w:r>
    </w:p>
    <w:p w14:paraId="74346BDB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dummy.next = head</w:t>
      </w:r>
    </w:p>
    <w:p w14:paraId="6518DE92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fast, slow = dummy, dummy</w:t>
      </w:r>
    </w:p>
    <w:p w14:paraId="1D9225D5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for _ in range(n):</w:t>
      </w:r>
    </w:p>
    <w:p w14:paraId="4E90D286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    fast = fast.next</w:t>
      </w:r>
    </w:p>
    <w:p w14:paraId="77A8EAD8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while fast:</w:t>
      </w:r>
    </w:p>
    <w:p w14:paraId="6930C35B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    fast = fast.next</w:t>
      </w:r>
    </w:p>
    <w:p w14:paraId="37C23A19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    slow = slow.next</w:t>
      </w:r>
    </w:p>
    <w:p w14:paraId="1953B5E5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slow.next = slow.next.next</w:t>
      </w:r>
    </w:p>
    <w:p w14:paraId="49172969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return dummy.next</w:t>
      </w:r>
    </w:p>
    <w:p w14:paraId="7B3731DB">
      <w:pPr>
        <w:pStyle w:val="4"/>
        <w:keepNext/>
        <w:spacing w:before="160" w:after="80"/>
      </w:pPr>
      <w:r>
        <w:rPr>
          <w:rFonts w:ascii="Times New Roman" w:hAnsi="Times New Roman" w:eastAsia="黑体"/>
          <w:b/>
          <w:sz w:val="24"/>
        </w:rPr>
        <w:t>24. 两两交换链表中的节点（中等）</w:t>
      </w:r>
    </w:p>
    <w:p w14:paraId="43D2B61F">
      <w:pPr>
        <w:spacing w:after="80"/>
        <w:rPr>
          <w:rFonts w:hint="eastAsia" w:eastAsia="黑体"/>
          <w:lang w:eastAsia="zh-CN"/>
        </w:rPr>
      </w:pPr>
      <w:r>
        <w:rPr>
          <w:rFonts w:ascii="Times New Roman" w:hAnsi="Times New Roman" w:eastAsia="黑体"/>
          <w:b/>
          <w:color w:val="333333"/>
          <w:sz w:val="22"/>
        </w:rPr>
        <w:t>核心技巧：三指针交换</w:t>
      </w:r>
    </w:p>
    <w:p w14:paraId="74272AE6">
      <w:pPr>
        <w:ind w:firstLine="480"/>
      </w:pPr>
      <w:r>
        <w:rPr>
          <w:rFonts w:ascii="Times New Roman" w:hAnsi="Times New Roman" w:eastAsia="宋体"/>
          <w:b w:val="0"/>
          <w:sz w:val="24"/>
        </w:rPr>
        <w:t>思路：三个指针定位并交换相邻两个节点。</w:t>
      </w:r>
    </w:p>
    <w:p w14:paraId="0A2B7A0B">
      <w:pPr>
        <w:ind w:firstLine="480"/>
      </w:pPr>
      <w:r>
        <w:rPr>
          <w:rFonts w:ascii="Times New Roman" w:hAnsi="Times New Roman" w:eastAsia="宋体"/>
          <w:b w:val="0"/>
          <w:sz w:val="24"/>
        </w:rPr>
        <w:t>1. dummy，cur 初始指向 dummy，循环条件：后面至少还有 2 个节点。</w:t>
      </w:r>
    </w:p>
    <w:p w14:paraId="0DEED4D9">
      <w:pPr>
        <w:ind w:firstLine="480"/>
      </w:pPr>
      <w:r>
        <w:rPr>
          <w:rFonts w:ascii="Times New Roman" w:hAnsi="Times New Roman" w:eastAsia="宋体"/>
          <w:b w:val="0"/>
          <w:sz w:val="24"/>
        </w:rPr>
        <w:t>2. a = cur.next，b = cur.next.next 是要交换的一对。</w:t>
      </w:r>
    </w:p>
    <w:p w14:paraId="72A22133">
      <w:pPr>
        <w:ind w:firstLine="480"/>
      </w:pPr>
      <w:r>
        <w:rPr>
          <w:rFonts w:ascii="Times New Roman" w:hAnsi="Times New Roman" w:eastAsia="宋体"/>
          <w:b w:val="0"/>
          <w:sz w:val="24"/>
        </w:rPr>
        <w:t>3. 三步交换：a 接上 b 后面的节点；b 接上 a；cur 接上 b。</w:t>
      </w:r>
    </w:p>
    <w:p w14:paraId="1F6C6D73">
      <w:pPr>
        <w:ind w:firstLine="480"/>
      </w:pPr>
      <w:r>
        <w:rPr>
          <w:rFonts w:ascii="Times New Roman" w:hAnsi="Times New Roman" w:eastAsia="宋体"/>
          <w:b w:val="0"/>
          <w:sz w:val="24"/>
        </w:rPr>
        <w:t>4. cur 移动到 a（下一组的前一个）继续循环。</w:t>
      </w:r>
    </w:p>
    <w:p w14:paraId="73319BCD">
      <w:pPr>
        <w:ind w:firstLine="480"/>
      </w:pPr>
      <w:r>
        <w:rPr>
          <w:rFonts w:ascii="Times New Roman" w:hAnsi="Times New Roman" w:eastAsia="宋体"/>
          <w:b w:val="0"/>
          <w:sz w:val="24"/>
        </w:rPr>
        <w:t>注意：只能改指针，不能只交换 val。</w:t>
      </w:r>
    </w:p>
    <w:p w14:paraId="22CA0BDB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>class Solution:</w:t>
      </w:r>
    </w:p>
    <w:p w14:paraId="4F4047F5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def swapPairs(self, head: ListNode):</w:t>
      </w:r>
    </w:p>
    <w:p w14:paraId="6E85A3F3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dummy = ListNode()</w:t>
      </w:r>
    </w:p>
    <w:p w14:paraId="3B2D3847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dummy.next = head</w:t>
      </w:r>
    </w:p>
    <w:p w14:paraId="31E188E9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cur = dummy</w:t>
      </w:r>
    </w:p>
    <w:p w14:paraId="4D7F9C2A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while cur.next and cur.next.next:</w:t>
      </w:r>
    </w:p>
    <w:p w14:paraId="04E3BC57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    a = cur.next</w:t>
      </w:r>
    </w:p>
    <w:p w14:paraId="68362385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    b = cur.next.next</w:t>
      </w:r>
    </w:p>
    <w:p w14:paraId="116A1069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    a.next = b.next</w:t>
      </w:r>
    </w:p>
    <w:p w14:paraId="6527142A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    b.next = a</w:t>
      </w:r>
    </w:p>
    <w:p w14:paraId="593D9342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    cur.next = b</w:t>
      </w:r>
    </w:p>
    <w:p w14:paraId="4FA3D4CD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    cur = a</w:t>
      </w:r>
    </w:p>
    <w:p w14:paraId="6F08992A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return dummy.next</w:t>
      </w:r>
    </w:p>
    <w:p w14:paraId="52CC2E46">
      <w:pPr>
        <w:pStyle w:val="4"/>
        <w:keepNext/>
        <w:spacing w:before="160" w:after="80"/>
      </w:pPr>
      <w:r>
        <w:rPr>
          <w:rFonts w:ascii="Times New Roman" w:hAnsi="Times New Roman" w:eastAsia="黑体"/>
          <w:b/>
          <w:sz w:val="24"/>
        </w:rPr>
        <w:t>25. K 个一组翻转链表（困难）</w:t>
      </w:r>
    </w:p>
    <w:p w14:paraId="37BF0025">
      <w:pPr>
        <w:spacing w:after="80"/>
      </w:pPr>
      <w:r>
        <w:rPr>
          <w:rFonts w:ascii="Times New Roman" w:hAnsi="Times New Roman" w:eastAsia="黑体"/>
          <w:b/>
          <w:color w:val="333333"/>
          <w:sz w:val="22"/>
        </w:rPr>
        <w:t>核心技巧：头插法 + 计数</w:t>
      </w:r>
    </w:p>
    <w:p w14:paraId="719CC6DD">
      <w:pPr>
        <w:ind w:firstLine="480"/>
      </w:pPr>
      <w:r>
        <w:rPr>
          <w:rFonts w:ascii="Times New Roman" w:hAnsi="Times New Roman" w:eastAsia="宋体"/>
          <w:b w:val="0"/>
          <w:sz w:val="24"/>
        </w:rPr>
        <w:t>思路：先统计长度，够 k 个才翻转，剩下不足 k 个就不动。</w:t>
      </w:r>
    </w:p>
    <w:p w14:paraId="5620592D">
      <w:pPr>
        <w:ind w:firstLine="480"/>
      </w:pPr>
      <w:r>
        <w:rPr>
          <w:rFonts w:ascii="Times New Roman" w:hAnsi="Times New Roman" w:eastAsia="宋体"/>
          <w:b w:val="0"/>
          <w:sz w:val="24"/>
        </w:rPr>
        <w:t>1. 先数出链表总长度 n。</w:t>
      </w:r>
    </w:p>
    <w:p w14:paraId="648361F6">
      <w:pPr>
        <w:ind w:firstLine="480"/>
      </w:pPr>
      <w:r>
        <w:rPr>
          <w:rFonts w:ascii="Times New Roman" w:hAnsi="Times New Roman" w:eastAsia="宋体"/>
          <w:b w:val="0"/>
          <w:sz w:val="24"/>
        </w:rPr>
        <w:t>2. dummy，p0 记录每一组的前驱节点（上一组最后一个点）。</w:t>
      </w:r>
    </w:p>
    <w:p w14:paraId="65F80A6D">
      <w:pPr>
        <w:ind w:firstLine="480"/>
      </w:pPr>
      <w:r>
        <w:rPr>
          <w:rFonts w:ascii="Times New Roman" w:hAnsi="Times New Roman" w:eastAsia="宋体"/>
          <w:b w:val="0"/>
          <w:sz w:val="24"/>
        </w:rPr>
        <w:t>3. 每组内部用标准头插法反转 k 个节点。</w:t>
      </w:r>
    </w:p>
    <w:p w14:paraId="3BECA399">
      <w:pPr>
        <w:ind w:firstLine="480"/>
      </w:pPr>
      <w:r>
        <w:rPr>
          <w:rFonts w:ascii="Times New Roman" w:hAnsi="Times New Roman" w:eastAsia="宋体"/>
          <w:b w:val="0"/>
          <w:sz w:val="24"/>
        </w:rPr>
        <w:t>4. 翻完后，p0 更新为本组原来的第一个节点（下一组的前驱）。</w:t>
      </w:r>
    </w:p>
    <w:p w14:paraId="0D510D15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>class Solution:</w:t>
      </w:r>
    </w:p>
    <w:p w14:paraId="29493F87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def reverseKGroup(self, head: ListNode, k: int):</w:t>
      </w:r>
    </w:p>
    <w:p w14:paraId="53E69629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n = 0</w:t>
      </w:r>
    </w:p>
    <w:p w14:paraId="03E8C4F0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cur = head</w:t>
      </w:r>
    </w:p>
    <w:p w14:paraId="6B62993A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while cur:</w:t>
      </w:r>
    </w:p>
    <w:p w14:paraId="26545CAF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    n += 1</w:t>
      </w:r>
    </w:p>
    <w:p w14:paraId="511F0DD7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    cur = cur.next</w:t>
      </w:r>
    </w:p>
    <w:p w14:paraId="5AA52FAB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dummy = ListNode()</w:t>
      </w:r>
    </w:p>
    <w:p w14:paraId="468B2A32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dummy.next = head</w:t>
      </w:r>
    </w:p>
    <w:p w14:paraId="33D89EDD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p0 = dummy</w:t>
      </w:r>
    </w:p>
    <w:p w14:paraId="37830364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pre = None</w:t>
      </w:r>
    </w:p>
    <w:p w14:paraId="3C0417A7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cur = p0.next</w:t>
      </w:r>
    </w:p>
    <w:p w14:paraId="37F7C3FD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while n &gt;= k:</w:t>
      </w:r>
    </w:p>
    <w:p w14:paraId="218BB0F5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    n -= k</w:t>
      </w:r>
    </w:p>
    <w:p w14:paraId="1D752E4D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    for _ in range(k):</w:t>
      </w:r>
    </w:p>
    <w:p w14:paraId="63C1C5E2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        nxt = cur.next</w:t>
      </w:r>
    </w:p>
    <w:p w14:paraId="2E9CB0D4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        cur.next = pre</w:t>
      </w:r>
    </w:p>
    <w:p w14:paraId="4C618953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        pre = cur</w:t>
      </w:r>
    </w:p>
    <w:p w14:paraId="615CFD9C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        cur = nxt</w:t>
      </w:r>
    </w:p>
    <w:p w14:paraId="4F39AAAA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    nxt_group = p0.next</w:t>
      </w:r>
    </w:p>
    <w:p w14:paraId="7A26050A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    p0.next = pre</w:t>
      </w:r>
    </w:p>
    <w:p w14:paraId="1AE7705E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    nxt_group.next = cur</w:t>
      </w:r>
    </w:p>
    <w:p w14:paraId="3E2687A4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    p0 = nxt_group</w:t>
      </w:r>
    </w:p>
    <w:p w14:paraId="3389418A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return dummy.next</w:t>
      </w:r>
    </w:p>
    <w:p w14:paraId="581BE30D">
      <w:pPr>
        <w:pStyle w:val="4"/>
        <w:keepNext/>
        <w:spacing w:before="160" w:after="80"/>
      </w:pPr>
      <w:r>
        <w:rPr>
          <w:rFonts w:ascii="Times New Roman" w:hAnsi="Times New Roman" w:eastAsia="黑体"/>
          <w:b/>
          <w:sz w:val="24"/>
        </w:rPr>
        <w:t>138. 随机链表的复制（中等）</w:t>
      </w:r>
    </w:p>
    <w:p w14:paraId="2671A5A4">
      <w:pPr>
        <w:spacing w:after="80"/>
        <w:rPr>
          <w:rFonts w:hint="eastAsia" w:eastAsia="黑体"/>
          <w:b/>
          <w:color w:val="333333"/>
          <w:sz w:val="22"/>
          <w:lang w:val="en-US" w:eastAsia="zh-CN"/>
        </w:rPr>
      </w:pPr>
      <w:r>
        <w:rPr>
          <w:rFonts w:ascii="Times New Roman" w:hAnsi="Times New Roman" w:eastAsia="黑体"/>
          <w:b/>
          <w:color w:val="333333"/>
          <w:sz w:val="22"/>
        </w:rPr>
        <w:t>核心技巧：哈希表映射</w:t>
      </w:r>
      <w:r>
        <w:rPr>
          <w:rFonts w:hint="eastAsia" w:eastAsia="黑体"/>
          <w:b/>
          <w:color w:val="333333"/>
          <w:sz w:val="22"/>
          <w:lang w:val="en-US" w:eastAsia="zh-CN"/>
        </w:rPr>
        <w:t xml:space="preserve"> </w:t>
      </w:r>
    </w:p>
    <w:p w14:paraId="2EFB8591">
      <w:pPr>
        <w:spacing w:after="80"/>
        <w:rPr>
          <w:rFonts w:hint="default" w:eastAsia="黑体"/>
          <w:b/>
          <w:color w:val="333333"/>
          <w:sz w:val="22"/>
          <w:lang w:val="en-US" w:eastAsia="zh-CN"/>
        </w:rPr>
      </w:pPr>
      <w:r>
        <w:rPr>
          <w:rFonts w:hint="eastAsia" w:eastAsia="黑体"/>
          <w:b/>
          <w:color w:val="333333"/>
          <w:sz w:val="22"/>
          <w:lang w:val="en-US" w:eastAsia="zh-CN"/>
        </w:rPr>
        <w:t xml:space="preserve">          </w:t>
      </w:r>
      <w:r>
        <w:rPr>
          <w:rFonts w:hint="eastAsia" w:eastAsia="黑体"/>
          <w:b w:val="0"/>
          <w:bCs/>
          <w:color w:val="333333"/>
          <w:sz w:val="22"/>
          <w:lang w:val="en-US" w:eastAsia="zh-CN"/>
        </w:rPr>
        <w:t xml:space="preserve"> 先判断是否为空，建立字典，while遍历</w:t>
      </w:r>
    </w:p>
    <w:p w14:paraId="46F26B9A">
      <w:pPr>
        <w:ind w:firstLine="480"/>
      </w:pPr>
      <w:r>
        <w:rPr>
          <w:rFonts w:hint="eastAsia" w:eastAsia="黑体"/>
          <w:b/>
          <w:color w:val="333333"/>
          <w:sz w:val="22"/>
          <w:lang w:val="en-US" w:eastAsia="zh-CN"/>
        </w:rPr>
        <w:t xml:space="preserve"> </w:t>
      </w:r>
      <w:r>
        <w:rPr>
          <w:rFonts w:ascii="Times New Roman" w:hAnsi="Times New Roman" w:eastAsia="宋体"/>
          <w:b w:val="0"/>
          <w:sz w:val="24"/>
        </w:rPr>
        <w:t>1. 第一遍遍历：把原节点 -&gt; 新节点 存入字典 hashmap，只复制 val，先不管指针。</w:t>
      </w:r>
    </w:p>
    <w:p w14:paraId="67EFEA97">
      <w:pPr>
        <w:ind w:firstLine="480"/>
      </w:pPr>
      <w:r>
        <w:rPr>
          <w:rFonts w:ascii="Times New Roman" w:hAnsi="Times New Roman" w:eastAsia="宋体"/>
          <w:b w:val="0"/>
          <w:sz w:val="24"/>
        </w:rPr>
        <w:t>2. 第二遍遍历：给新节点的 next、random 赋值，直接从字典里取对应新节点。</w:t>
      </w:r>
    </w:p>
    <w:p w14:paraId="551D48F8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>class Node:</w:t>
      </w:r>
    </w:p>
    <w:p w14:paraId="0D23DCC3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def __init__(self, x: int, next: 'Node' = None, random: 'Node' = None):</w:t>
      </w:r>
    </w:p>
    <w:p w14:paraId="1AB7C135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self.val = int(x)</w:t>
      </w:r>
    </w:p>
    <w:p w14:paraId="53B8F2B4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self.next = next</w:t>
      </w:r>
    </w:p>
    <w:p w14:paraId="3730B64B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self.random = random</w:t>
      </w:r>
    </w:p>
    <w:p w14:paraId="70C1EE9A">
      <w:pPr>
        <w:shd w:val="clear" w:color="auto" w:fill="F5F5F5"/>
        <w:spacing w:after="0" w:line="240" w:lineRule="auto"/>
        <w:ind w:firstLine="0"/>
      </w:pPr>
    </w:p>
    <w:p w14:paraId="448931BD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>class Solution:</w:t>
      </w:r>
    </w:p>
    <w:p w14:paraId="4FC64B8B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def copyRandomList(self, head: 'Node'):</w:t>
      </w:r>
    </w:p>
    <w:p w14:paraId="0DDA74AB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if not head:</w:t>
      </w:r>
    </w:p>
    <w:p w14:paraId="2A4F21D6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    return None</w:t>
      </w:r>
    </w:p>
    <w:p w14:paraId="3B04F624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hashmap = dict()</w:t>
      </w:r>
    </w:p>
    <w:p w14:paraId="46B4C95E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cur = head</w:t>
      </w:r>
    </w:p>
    <w:p w14:paraId="28F762F2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while cur:</w:t>
      </w:r>
    </w:p>
    <w:p w14:paraId="5BC03CB9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    hashmap[cur] = Node(cur.val)</w:t>
      </w:r>
    </w:p>
    <w:p w14:paraId="75F71818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    cur = cur.next</w:t>
      </w:r>
    </w:p>
    <w:p w14:paraId="527FC5C8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cur = head</w:t>
      </w:r>
    </w:p>
    <w:p w14:paraId="13A10953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while cur:</w:t>
      </w:r>
    </w:p>
    <w:p w14:paraId="3B753197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    hashmap[cur].next = hashmap.get(cur.next)</w:t>
      </w:r>
    </w:p>
    <w:p w14:paraId="7012DB0E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    hashmap[cur].random = hashmap.get(cur.random)</w:t>
      </w:r>
    </w:p>
    <w:p w14:paraId="1EAE9865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    cur = cur.next</w:t>
      </w:r>
    </w:p>
    <w:p w14:paraId="4906F885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return hashmap[head]</w:t>
      </w:r>
    </w:p>
    <w:p w14:paraId="3CB87311">
      <w:pPr>
        <w:pStyle w:val="4"/>
        <w:keepNext/>
        <w:spacing w:before="160" w:after="80"/>
      </w:pPr>
      <w:r>
        <w:rPr>
          <w:rFonts w:ascii="Times New Roman" w:hAnsi="Times New Roman" w:eastAsia="黑体"/>
          <w:b/>
          <w:sz w:val="24"/>
        </w:rPr>
        <w:t>148. 排序链表（中等）</w:t>
      </w:r>
    </w:p>
    <w:p w14:paraId="313228B8">
      <w:pPr>
        <w:spacing w:after="80"/>
      </w:pPr>
      <w:r>
        <w:rPr>
          <w:rFonts w:ascii="Times New Roman" w:hAnsi="Times New Roman" w:eastAsia="黑体"/>
          <w:b/>
          <w:color w:val="333333"/>
          <w:sz w:val="22"/>
        </w:rPr>
        <w:t>核心技巧：归并排序</w:t>
      </w:r>
    </w:p>
    <w:p w14:paraId="46A383B5">
      <w:pPr>
        <w:ind w:firstLine="480"/>
      </w:pPr>
      <w:r>
        <w:rPr>
          <w:rFonts w:ascii="Times New Roman" w:hAnsi="Times New Roman" w:eastAsia="宋体"/>
          <w:b w:val="0"/>
          <w:sz w:val="24"/>
        </w:rPr>
        <w:t>思路：链表归并排序，自顶向下递归</w:t>
      </w:r>
      <w:r>
        <w:rPr>
          <w:rFonts w:hint="eastAsia"/>
          <w:b w:val="0"/>
          <w:sz w:val="24"/>
          <w:lang w:eastAsia="zh-CN"/>
        </w:rPr>
        <w:t>，</w:t>
      </w:r>
      <w:r>
        <w:rPr>
          <w:rFonts w:hint="eastAsia"/>
          <w:b w:val="0"/>
          <w:sz w:val="24"/>
          <w:lang w:val="en-US" w:eastAsia="zh-CN"/>
        </w:rPr>
        <w:t>快慢指针一分为二，再进行排序</w:t>
      </w:r>
      <w:r>
        <w:rPr>
          <w:rFonts w:ascii="Times New Roman" w:hAnsi="Times New Roman" w:eastAsia="宋体"/>
          <w:b w:val="0"/>
          <w:sz w:val="24"/>
        </w:rPr>
        <w:t>。</w:t>
      </w:r>
    </w:p>
    <w:p w14:paraId="6ACC5686">
      <w:pPr>
        <w:ind w:firstLine="480"/>
      </w:pPr>
      <w:r>
        <w:rPr>
          <w:rFonts w:ascii="Times New Roman" w:hAnsi="Times New Roman" w:eastAsia="宋体"/>
          <w:b w:val="0"/>
          <w:sz w:val="24"/>
        </w:rPr>
        <w:t>1. 快慢指针找到链表中点，断开链表，分成左右两段。</w:t>
      </w:r>
    </w:p>
    <w:p w14:paraId="63566B7B">
      <w:pPr>
        <w:ind w:firstLine="480"/>
      </w:pPr>
      <w:r>
        <w:rPr>
          <w:rFonts w:ascii="Times New Roman" w:hAnsi="Times New Roman" w:eastAsia="宋体"/>
          <w:b w:val="0"/>
          <w:sz w:val="24"/>
        </w:rPr>
        <w:t>2. 递归分别排序左半段、右半段。</w:t>
      </w:r>
    </w:p>
    <w:p w14:paraId="3E23F5B9">
      <w:pPr>
        <w:ind w:firstLine="480"/>
      </w:pPr>
      <w:r>
        <w:rPr>
          <w:rFonts w:ascii="Times New Roman" w:hAnsi="Times New Roman" w:eastAsia="宋体"/>
          <w:b w:val="0"/>
          <w:sz w:val="24"/>
        </w:rPr>
        <w:t>3. 复用“合并两个有序链表”的逻辑，把两段合并起来。</w:t>
      </w:r>
    </w:p>
    <w:p w14:paraId="4AFE0F6C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>class Solution:</w:t>
      </w:r>
    </w:p>
    <w:p w14:paraId="21D4A18F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def sortList(self, head: ListNode):</w:t>
      </w:r>
    </w:p>
    <w:p w14:paraId="2AF2BAD6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if not head or not head.next:</w:t>
      </w:r>
    </w:p>
    <w:p w14:paraId="608DA56D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    return head</w:t>
      </w:r>
    </w:p>
    <w:p w14:paraId="2A6829D3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slow, fast = head, head.next</w:t>
      </w:r>
    </w:p>
    <w:p w14:paraId="0047A951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while fast and fast.next:</w:t>
      </w:r>
    </w:p>
    <w:p w14:paraId="1DF6CEFE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    slow = slow.next</w:t>
      </w:r>
    </w:p>
    <w:p w14:paraId="6AC39A19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    fast = fast.next.next</w:t>
      </w:r>
    </w:p>
    <w:p w14:paraId="5B609FDE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mid = slow.next</w:t>
      </w:r>
    </w:p>
    <w:p w14:paraId="18FAA9A6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slow.next = None</w:t>
      </w:r>
    </w:p>
    <w:p w14:paraId="05F2583D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left = self.sortList(head)</w:t>
      </w:r>
    </w:p>
    <w:p w14:paraId="0ED2D4C8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right = self.sortList(mid)</w:t>
      </w:r>
    </w:p>
    <w:p w14:paraId="3F85B68D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dummy = ListNode()</w:t>
      </w:r>
    </w:p>
    <w:p w14:paraId="674FE04E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p0 = dummy</w:t>
      </w:r>
    </w:p>
    <w:p w14:paraId="0CD5BB36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while left and right:</w:t>
      </w:r>
    </w:p>
    <w:p w14:paraId="35337828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    if left.val &lt; right.val:</w:t>
      </w:r>
    </w:p>
    <w:p w14:paraId="30CF0ED3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        p0.next = left</w:t>
      </w:r>
    </w:p>
    <w:p w14:paraId="026B8959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        left = left.next</w:t>
      </w:r>
    </w:p>
    <w:p w14:paraId="0B6A2B05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    else:</w:t>
      </w:r>
    </w:p>
    <w:p w14:paraId="4AC80F22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        p0.next = right</w:t>
      </w:r>
    </w:p>
    <w:p w14:paraId="313C41B9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        right = right.next</w:t>
      </w:r>
    </w:p>
    <w:p w14:paraId="414618BD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    p0 = p0.next</w:t>
      </w:r>
    </w:p>
    <w:p w14:paraId="1DB0502A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if left:</w:t>
      </w:r>
    </w:p>
    <w:p w14:paraId="2A0CA365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    p0.next = left</w:t>
      </w:r>
    </w:p>
    <w:p w14:paraId="3156628B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if right:</w:t>
      </w:r>
    </w:p>
    <w:p w14:paraId="2684DFAA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    p0.next = right</w:t>
      </w:r>
    </w:p>
    <w:p w14:paraId="3E44EA86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return dummy.next</w:t>
      </w:r>
    </w:p>
    <w:p w14:paraId="76ED9DBF">
      <w:pPr>
        <w:pStyle w:val="4"/>
        <w:keepNext/>
        <w:spacing w:before="160" w:after="80"/>
      </w:pPr>
      <w:r>
        <w:rPr>
          <w:rFonts w:ascii="Times New Roman" w:hAnsi="Times New Roman" w:eastAsia="黑体"/>
          <w:b/>
          <w:sz w:val="24"/>
        </w:rPr>
        <w:t>23. 合并 K 个升序链表（困难）</w:t>
      </w:r>
    </w:p>
    <w:p w14:paraId="0FC05992">
      <w:pPr>
        <w:spacing w:after="80"/>
      </w:pPr>
      <w:r>
        <w:rPr>
          <w:rFonts w:ascii="Times New Roman" w:hAnsi="Times New Roman" w:eastAsia="黑体"/>
          <w:b/>
          <w:color w:val="333333"/>
          <w:sz w:val="22"/>
        </w:rPr>
        <w:t>核心技巧：两两合并</w:t>
      </w:r>
    </w:p>
    <w:p w14:paraId="1D067514">
      <w:pPr>
        <w:ind w:firstLine="480"/>
      </w:pPr>
      <w:r>
        <w:rPr>
          <w:rFonts w:ascii="Times New Roman" w:hAnsi="Times New Roman" w:eastAsia="宋体"/>
          <w:b w:val="0"/>
          <w:sz w:val="24"/>
        </w:rPr>
        <w:t>思路：把多个链表两两合并</w:t>
      </w:r>
      <w:r>
        <w:rPr>
          <w:rFonts w:hint="eastAsia"/>
          <w:b w:val="0"/>
          <w:sz w:val="24"/>
          <w:lang w:eastAsia="zh-CN"/>
        </w:rPr>
        <w:t>，</w:t>
      </w:r>
      <w:r>
        <w:rPr>
          <w:rFonts w:hint="eastAsia"/>
          <w:b w:val="0"/>
          <w:sz w:val="24"/>
          <w:lang w:val="en-US" w:eastAsia="zh-CN"/>
        </w:rPr>
        <w:t>k个分为2，一组内自行合并，然后循环递归</w:t>
      </w:r>
      <w:r>
        <w:rPr>
          <w:rFonts w:ascii="Times New Roman" w:hAnsi="Times New Roman" w:eastAsia="宋体"/>
          <w:b w:val="0"/>
          <w:sz w:val="24"/>
        </w:rPr>
        <w:t>。</w:t>
      </w:r>
    </w:p>
    <w:p w14:paraId="475614D7">
      <w:pPr>
        <w:ind w:firstLine="480"/>
      </w:pPr>
      <w:r>
        <w:rPr>
          <w:rFonts w:ascii="Times New Roman" w:hAnsi="Times New Roman" w:eastAsia="宋体"/>
          <w:b w:val="0"/>
          <w:sz w:val="24"/>
        </w:rPr>
        <w:t>1. 先写一个 merge_two 辅助函数，就是 21 题的合并两个有序链表。</w:t>
      </w:r>
    </w:p>
    <w:p w14:paraId="2CD75C64">
      <w:pPr>
        <w:ind w:firstLine="480"/>
      </w:pPr>
      <w:r>
        <w:rPr>
          <w:rFonts w:ascii="Times New Roman" w:hAnsi="Times New Roman" w:eastAsia="宋体"/>
          <w:b w:val="0"/>
          <w:sz w:val="24"/>
        </w:rPr>
        <w:t>2. 再写 mer_divide 对 lists 数组二分：左边一半合并、右边一半合并，最后把左右结果再合并。</w:t>
      </w:r>
    </w:p>
    <w:p w14:paraId="3934647C">
      <w:pPr>
        <w:ind w:firstLine="480"/>
      </w:pPr>
      <w:r>
        <w:rPr>
          <w:rFonts w:ascii="Times New Roman" w:hAnsi="Times New Roman" w:eastAsia="宋体"/>
          <w:b w:val="0"/>
          <w:sz w:val="24"/>
        </w:rPr>
        <w:t>3. 一直分到只剩 1 个链表直接返回。</w:t>
      </w:r>
    </w:p>
    <w:p w14:paraId="04BC62A7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>class Solution:</w:t>
      </w:r>
    </w:p>
    <w:p w14:paraId="0E2275D6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def mergeKLists(self, lists):</w:t>
      </w:r>
    </w:p>
    <w:p w14:paraId="682C0576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if not lists:</w:t>
      </w:r>
    </w:p>
    <w:p w14:paraId="1B9E734F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    return None</w:t>
      </w:r>
    </w:p>
    <w:p w14:paraId="4B76C2DA">
      <w:pPr>
        <w:shd w:val="clear" w:color="auto" w:fill="F5F5F5"/>
        <w:spacing w:after="0" w:line="240" w:lineRule="auto"/>
        <w:ind w:firstLine="0"/>
      </w:pPr>
    </w:p>
    <w:p w14:paraId="27CE3CB0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def merge_two(list1, list2):</w:t>
      </w:r>
    </w:p>
    <w:p w14:paraId="0E2DF599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    dummy = ListNode()</w:t>
      </w:r>
    </w:p>
    <w:p w14:paraId="1768B63A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    p = dummy</w:t>
      </w:r>
    </w:p>
    <w:p w14:paraId="7828E075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    while list1 and list2:</w:t>
      </w:r>
    </w:p>
    <w:p w14:paraId="69A1495B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        if list1.val &lt; list2.val:</w:t>
      </w:r>
    </w:p>
    <w:p w14:paraId="18F2927E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            p.next = list1</w:t>
      </w:r>
    </w:p>
    <w:p w14:paraId="6721E3E3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            list1 = list1.next</w:t>
      </w:r>
    </w:p>
    <w:p w14:paraId="17CAD7B3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        else:</w:t>
      </w:r>
    </w:p>
    <w:p w14:paraId="795D58DE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            p.next = list2</w:t>
      </w:r>
    </w:p>
    <w:p w14:paraId="76E054AD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            list2 = list2.next</w:t>
      </w:r>
    </w:p>
    <w:p w14:paraId="4E16784E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        p = p.next</w:t>
      </w:r>
    </w:p>
    <w:p w14:paraId="1F7F0FEB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    if list1:</w:t>
      </w:r>
    </w:p>
    <w:p w14:paraId="50CB0F92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        p.next = list1</w:t>
      </w:r>
    </w:p>
    <w:p w14:paraId="2FA9EAC5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    if list2:</w:t>
      </w:r>
    </w:p>
    <w:p w14:paraId="4FA04BD5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        p.next = list2</w:t>
      </w:r>
    </w:p>
    <w:p w14:paraId="2F659655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    return dummy.next</w:t>
      </w:r>
    </w:p>
    <w:p w14:paraId="67328971">
      <w:pPr>
        <w:shd w:val="clear" w:color="auto" w:fill="F5F5F5"/>
        <w:spacing w:after="0" w:line="240" w:lineRule="auto"/>
        <w:ind w:firstLine="0"/>
      </w:pPr>
    </w:p>
    <w:p w14:paraId="7C620C56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def mer_divide(left, right):</w:t>
      </w:r>
    </w:p>
    <w:p w14:paraId="77B3685B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    if left == right:</w:t>
      </w:r>
    </w:p>
    <w:p w14:paraId="547362D9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        return lists[left]</w:t>
      </w:r>
    </w:p>
    <w:p w14:paraId="0E43975C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    mid = (left + right) // 2</w:t>
      </w:r>
    </w:p>
    <w:p w14:paraId="1AE17CFC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    l = mer_divide(left, mid)</w:t>
      </w:r>
    </w:p>
    <w:p w14:paraId="3FD8DAB9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    r = mer_divide(mid + 1, right)</w:t>
      </w:r>
    </w:p>
    <w:p w14:paraId="4AB0B616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    return merge_two(l, r)</w:t>
      </w:r>
    </w:p>
    <w:p w14:paraId="2948DA29">
      <w:pPr>
        <w:shd w:val="clear" w:color="auto" w:fill="F5F5F5"/>
        <w:spacing w:after="0" w:line="240" w:lineRule="auto"/>
        <w:ind w:firstLine="0"/>
      </w:pPr>
    </w:p>
    <w:p w14:paraId="200E4714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return mer_divide(0, len(lists) - 1)</w:t>
      </w:r>
    </w:p>
    <w:p w14:paraId="72364E9F">
      <w:pPr>
        <w:pStyle w:val="4"/>
        <w:keepNext/>
        <w:spacing w:before="160" w:after="80"/>
      </w:pPr>
      <w:r>
        <w:rPr>
          <w:rFonts w:ascii="Times New Roman" w:hAnsi="Times New Roman" w:eastAsia="黑体"/>
          <w:b/>
          <w:sz w:val="24"/>
        </w:rPr>
        <w:t>146. LRU 缓存（中等）</w:t>
      </w:r>
    </w:p>
    <w:p w14:paraId="155C89B0">
      <w:pPr>
        <w:spacing w:after="80"/>
      </w:pPr>
      <w:r>
        <w:rPr>
          <w:rFonts w:ascii="Times New Roman" w:hAnsi="Times New Roman" w:eastAsia="黑体"/>
          <w:b/>
          <w:color w:val="333333"/>
          <w:sz w:val="22"/>
        </w:rPr>
        <w:t>核心技巧：哈希表 + 双向链表</w:t>
      </w:r>
    </w:p>
    <w:p w14:paraId="35716451">
      <w:pPr>
        <w:ind w:firstLine="480"/>
      </w:pPr>
      <w:r>
        <w:rPr>
          <w:rFonts w:ascii="Times New Roman" w:hAnsi="Times New Roman" w:eastAsia="宋体"/>
          <w:b w:val="0"/>
          <w:sz w:val="24"/>
        </w:rPr>
        <w:t>思路：核心规则是“最近最少使用”淘汰，用哈希表 + 双向链表实现。</w:t>
      </w:r>
    </w:p>
    <w:p w14:paraId="470C2ED9">
      <w:pPr>
        <w:ind w:firstLine="480"/>
      </w:pPr>
      <w:r>
        <w:rPr>
          <w:rFonts w:ascii="Times New Roman" w:hAnsi="Times New Roman" w:eastAsia="宋体"/>
          <w:b w:val="0"/>
          <w:sz w:val="24"/>
        </w:rPr>
        <w:t>get(key)：存在就把节点挪到链表头部（变成最近使用）并返回；不存在返回 -1。</w:t>
      </w:r>
    </w:p>
    <w:p w14:paraId="6B4CDD91">
      <w:pPr>
        <w:ind w:firstLine="480"/>
      </w:pPr>
      <w:r>
        <w:rPr>
          <w:rFonts w:ascii="Times New Roman" w:hAnsi="Times New Roman" w:eastAsia="宋体"/>
          <w:b w:val="0"/>
          <w:sz w:val="24"/>
        </w:rPr>
        <w:t>put(key, val)：key 已存在就更新值并挪到头部；不存在就新建节点放头部，超过容量则删掉尾部最久没用的节点。</w:t>
      </w:r>
    </w:p>
    <w:p w14:paraId="38392A9F">
      <w:pPr>
        <w:ind w:firstLine="480"/>
      </w:pPr>
      <w:r>
        <w:rPr>
          <w:rFonts w:ascii="Times New Roman" w:hAnsi="Times New Roman" w:eastAsia="宋体"/>
          <w:b w:val="0"/>
          <w:sz w:val="24"/>
        </w:rPr>
        <w:t>结构：哈希表存 key -&gt; 节点；双向链表维护使用顺序；虚拟头、虚拟尾节点简化边界处理。</w:t>
      </w:r>
    </w:p>
    <w:p w14:paraId="49751936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>class DLinkedNode:</w:t>
      </w:r>
    </w:p>
    <w:p w14:paraId="16DFE2C5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def __init__(self, key=0, value=0):</w:t>
      </w:r>
    </w:p>
    <w:p w14:paraId="03D09067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self.key = key</w:t>
      </w:r>
    </w:p>
    <w:p w14:paraId="72A68A75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self.value = value</w:t>
      </w:r>
    </w:p>
    <w:p w14:paraId="02E9BD53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self.prev = None</w:t>
      </w:r>
    </w:p>
    <w:p w14:paraId="496BA0DA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self.next = None</w:t>
      </w:r>
    </w:p>
    <w:p w14:paraId="6E9E2387">
      <w:pPr>
        <w:shd w:val="clear" w:color="auto" w:fill="F5F5F5"/>
        <w:spacing w:after="0" w:line="240" w:lineRule="auto"/>
        <w:ind w:firstLine="0"/>
      </w:pPr>
    </w:p>
    <w:p w14:paraId="4B68AA0B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>class LRUCache:</w:t>
      </w:r>
    </w:p>
    <w:p w14:paraId="563ED640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def __init__(self, capacity: int):</w:t>
      </w:r>
    </w:p>
    <w:p w14:paraId="5A4E71F0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self.cache = dict()</w:t>
      </w:r>
    </w:p>
    <w:p w14:paraId="518CB87C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self.head = DLinkedNode()</w:t>
      </w:r>
    </w:p>
    <w:p w14:paraId="441A8DE7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self.tail = DLinkedNode()</w:t>
      </w:r>
    </w:p>
    <w:p w14:paraId="485D0672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self.head.next = self.tail</w:t>
      </w:r>
    </w:p>
    <w:p w14:paraId="298033E1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self.tail.prev = self.head</w:t>
      </w:r>
    </w:p>
    <w:p w14:paraId="218FB63A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self.capacity = capacity</w:t>
      </w:r>
    </w:p>
    <w:p w14:paraId="20D05C99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self.size = 0</w:t>
      </w:r>
    </w:p>
    <w:p w14:paraId="5F77B24E">
      <w:pPr>
        <w:shd w:val="clear" w:color="auto" w:fill="F5F5F5"/>
        <w:spacing w:after="0" w:line="240" w:lineRule="auto"/>
        <w:ind w:firstLine="0"/>
      </w:pPr>
    </w:p>
    <w:p w14:paraId="53497261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def move_to_head(self, node):</w:t>
      </w:r>
    </w:p>
    <w:p w14:paraId="03CFE88E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self.remove_node(node)</w:t>
      </w:r>
    </w:p>
    <w:p w14:paraId="0D691254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self.add_to_head(node)</w:t>
      </w:r>
    </w:p>
    <w:p w14:paraId="662E9306">
      <w:pPr>
        <w:shd w:val="clear" w:color="auto" w:fill="F5F5F5"/>
        <w:spacing w:after="0" w:line="240" w:lineRule="auto"/>
        <w:ind w:firstLine="0"/>
      </w:pPr>
    </w:p>
    <w:p w14:paraId="1B999384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def add_to_head(self, node):</w:t>
      </w:r>
    </w:p>
    <w:p w14:paraId="193846CC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node.prev = self.head</w:t>
      </w:r>
    </w:p>
    <w:p w14:paraId="0F0583E5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node.next = self.head.next</w:t>
      </w:r>
    </w:p>
    <w:p w14:paraId="7CB6BC11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self.head.next.prev = node</w:t>
      </w:r>
    </w:p>
    <w:p w14:paraId="6F108516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self.head.next = node</w:t>
      </w:r>
    </w:p>
    <w:p w14:paraId="68A4899D">
      <w:pPr>
        <w:shd w:val="clear" w:color="auto" w:fill="F5F5F5"/>
        <w:spacing w:after="0" w:line="240" w:lineRule="auto"/>
        <w:ind w:firstLine="0"/>
      </w:pPr>
    </w:p>
    <w:p w14:paraId="047ECFDD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def remove_node(self, node):</w:t>
      </w:r>
    </w:p>
    <w:p w14:paraId="7CE4BD78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node.prev.next = node.next</w:t>
      </w:r>
    </w:p>
    <w:p w14:paraId="1790A21E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node.next.prev = node.prev</w:t>
      </w:r>
    </w:p>
    <w:p w14:paraId="42702F66">
      <w:pPr>
        <w:shd w:val="clear" w:color="auto" w:fill="F5F5F5"/>
        <w:spacing w:after="0" w:line="240" w:lineRule="auto"/>
        <w:ind w:firstLine="0"/>
      </w:pPr>
    </w:p>
    <w:p w14:paraId="0AB2F29E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def remove_tail(self):</w:t>
      </w:r>
    </w:p>
    <w:p w14:paraId="0572146F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node = self.tail.prev</w:t>
      </w:r>
    </w:p>
    <w:p w14:paraId="34943296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self.remove_node(node)</w:t>
      </w:r>
    </w:p>
    <w:p w14:paraId="0BF94389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return node</w:t>
      </w:r>
    </w:p>
    <w:p w14:paraId="0B535D2A">
      <w:pPr>
        <w:shd w:val="clear" w:color="auto" w:fill="F5F5F5"/>
        <w:spacing w:after="0" w:line="240" w:lineRule="auto"/>
        <w:ind w:firstLine="0"/>
      </w:pPr>
    </w:p>
    <w:p w14:paraId="5626A067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def get(self, key: int):</w:t>
      </w:r>
    </w:p>
    <w:p w14:paraId="30665E2F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if key not in self.cache:</w:t>
      </w:r>
    </w:p>
    <w:p w14:paraId="776546C0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    return -1</w:t>
      </w:r>
    </w:p>
    <w:p w14:paraId="2479E676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node = self.cache[key]</w:t>
      </w:r>
    </w:p>
    <w:p w14:paraId="5173E13B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self.move_to_head(node)</w:t>
      </w:r>
    </w:p>
    <w:p w14:paraId="5958A0C4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return node.value</w:t>
      </w:r>
    </w:p>
    <w:p w14:paraId="51222B67">
      <w:pPr>
        <w:shd w:val="clear" w:color="auto" w:fill="F5F5F5"/>
        <w:spacing w:after="0" w:line="240" w:lineRule="auto"/>
        <w:ind w:firstLine="0"/>
      </w:pPr>
    </w:p>
    <w:p w14:paraId="07918A67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def put(self, key: int, value: int):</w:t>
      </w:r>
    </w:p>
    <w:p w14:paraId="0EBCAFA4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if key in self.cache:</w:t>
      </w:r>
    </w:p>
    <w:p w14:paraId="36E4D828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    node = self.cache[key]</w:t>
      </w:r>
    </w:p>
    <w:p w14:paraId="67C0C58D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    node.value = value</w:t>
      </w:r>
    </w:p>
    <w:p w14:paraId="2A18E2DD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    self.move_to_head(node)</w:t>
      </w:r>
    </w:p>
    <w:p w14:paraId="176F23F0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else:</w:t>
      </w:r>
    </w:p>
    <w:p w14:paraId="4E8862E7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    new_node = DLinkedNode(key, value)</w:t>
      </w:r>
    </w:p>
    <w:p w14:paraId="26FE81AF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    self.cache[key] = new_node</w:t>
      </w:r>
    </w:p>
    <w:p w14:paraId="4A1DD6B6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    self.add_to_head(new_node)</w:t>
      </w:r>
    </w:p>
    <w:p w14:paraId="22A10997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    self.size += 1</w:t>
      </w:r>
    </w:p>
    <w:p w14:paraId="4C2445A9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    if self.size &gt; self.capacity:</w:t>
      </w:r>
    </w:p>
    <w:p w14:paraId="4BE6C984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        del_node = self.remove_tail()</w:t>
      </w:r>
    </w:p>
    <w:p w14:paraId="0F9CC928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        del self.cache[del_node.key]</w:t>
      </w:r>
    </w:p>
    <w:p w14:paraId="16C4410E">
      <w:pPr>
        <w:shd w:val="clear" w:color="auto" w:fill="F5F5F5"/>
        <w:spacing w:after="0" w:line="240" w:lineRule="auto"/>
        <w:ind w:firstLine="0"/>
      </w:pPr>
      <w:r>
        <w:rPr>
          <w:rFonts w:ascii="Consolas" w:hAnsi="Consolas" w:eastAsia="Consolas"/>
          <w:b w:val="0"/>
          <w:sz w:val="21"/>
        </w:rPr>
        <w:t xml:space="preserve">                self.size -= 1</w:t>
      </w:r>
    </w:p>
    <w:p w14:paraId="0FE3B3A3"/>
    <w:sectPr>
      <w:footerReference r:id="rId5" w:type="default"/>
      <w:pgSz w:w="11906" w:h="16838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01F901">
    <w:pPr>
      <w:pStyle w:val="24"/>
      <w:jc w:val="center"/>
    </w:pPr>
    <w:r>
      <w:fldChar w:fldCharType="begin"/>
    </w:r>
    <w:r>
      <w:instrText xml:space="preserve">PAGE</w:instrTex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967EA0"/>
    <w:rsid w:val="12170AC5"/>
    <w:rsid w:val="14283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360" w:lineRule="auto"/>
    </w:pPr>
    <w:rPr>
      <w:rFonts w:ascii="Times New Roman" w:hAnsi="Times New Roman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598</Words>
  <Characters>1317</Characters>
  <Lines>0</Lines>
  <Paragraphs>0</Paragraphs>
  <TotalTime>13</TotalTime>
  <ScaleCrop>false</ScaleCrop>
  <LinksUpToDate>false</LinksUpToDate>
  <CharactersWithSpaces>1849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微信用户</cp:lastModifiedBy>
  <dcterms:modified xsi:type="dcterms:W3CDTF">2026-10-22T09:09:40Z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eyJoZGlkIjoiYTg2ZWE4NDQ5YTdiYTVmYjI3ZjdkYjhlODU2MzMyOTYiLCJ1c2VySWQiOiIxMjUyMDA4MzE2In0=</vt:lpwstr>
  </property>
  <property fmtid="{D5CDD505-2E9C-101B-9397-08002B2CF9AE}" pid="3" name="KSOProductBuildVer">
    <vt:lpwstr>2052-12.1.0.28043</vt:lpwstr>
  </property>
  <property fmtid="{D5CDD505-2E9C-101B-9397-08002B2CF9AE}" pid="4" name="ICV">
    <vt:lpwstr>71AC6EC06CD9400DAF729274603B9E30_12</vt:lpwstr>
  </property>
</Properties>
</file>